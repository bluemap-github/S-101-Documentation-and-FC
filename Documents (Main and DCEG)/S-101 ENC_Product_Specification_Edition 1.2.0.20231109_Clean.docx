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AA43A9" w:rsidRPr="00A275C8" w:rsidRDefault="00AA43A9"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AA43A9" w:rsidRDefault="00AA43A9"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0412CE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6F63AAF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DA205BE" w14:textId="5E8CDA2C" w:rsidR="00AA43A9" w:rsidRPr="00FD27EE" w:rsidRDefault="00AA43A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w:t>
                              </w:r>
                              <w:r w:rsidR="00FF6B19">
                                <w:rPr>
                                  <w:rFonts w:ascii="Arial" w:hAnsi="Arial" w:cs="HelveticaNeueLT Std Med"/>
                                  <w:b/>
                                  <w:color w:val="00004C"/>
                                  <w:sz w:val="28"/>
                                  <w:szCs w:val="28"/>
                                </w:rPr>
                                <w:t>9</w:t>
                              </w:r>
                              <w:r w:rsidRPr="00194C42">
                                <w:rPr>
                                  <w:rFonts w:ascii="Arial" w:hAnsi="Arial" w:cs="HelveticaNeueLT Std Med"/>
                                  <w:b/>
                                  <w:color w:val="00004C"/>
                                  <w:sz w:val="28"/>
                                  <w:szCs w:val="28"/>
                                </w:rPr>
                                <w:t xml:space="preserve"> –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7972EB7"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DE80CF3" w14:textId="77777777" w:rsidR="00AA43A9" w:rsidRPr="00FD27EE" w:rsidRDefault="00AA43A9"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&#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0KgAA0UtCUCj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D8gA&#10;AADfAAAADwAAAGRycy9kb3ducmV2LnhtbESP0WrCQBRE34X+w3ILfRHdGNtYoqsUUSo+qLX9gEv2&#10;mgSzd5fsqvHvu0Khj8PMnGFmi8404kqtry0rGA0TEMSF1TWXCn6+14N3ED4ga2wsk4I7eVjMn3oz&#10;zLW98Rddj6EUEcI+RwVVCC6X0hcVGfRD64ijd7KtwRBlW0rd4i3CTSPTJMmkwZrjQoWOlhUV5+PF&#10;KDjs92+715VbT5r7ctvXuzF796nUy3P3MQURqAv/4b/2RitIs0mWjuHxJ3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j4PyAAAAN8AAAAPAAAAAAAAAAAAAAAAAJgCAABk&#10;cnMvZG93bnJldi54bWxQSwUGAAAAAAQABAD1AAAAjQMAAAAA&#10;" fillcolor="#f1eaca" stroked="f" strokeweight=".5pt">
                  <v:textbox style="mso-fit-shape-to-text:t" inset="5mm,8mm,5mm,8mm">
                    <w:txbxContent>
                      <w:p w14:paraId="1ED56BED" w14:textId="670E3822" w:rsidR="00AA43A9" w:rsidRPr="00A275C8" w:rsidRDefault="00AA43A9"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qMnEAAAA3wAAAA8AAABkcnMvZG93bnJldi54bWxEj8FqwzAQRO+F/IPYQG+1bJM6xY0SgqHQ&#10;a+1+wGJtbCfWyliK4vx9VQjkOMzMG2Z3WMwoAs1usKwgS1IQxK3VA3cKfpuvtw8QziNrHC2Tgjs5&#10;OOxXLzsstb3xD4XadyJC2JWooPd+KqV0bU8GXWIn4uid7GzQRzl3Us94i3AzyjxNC2lw4LjQ40RV&#10;T+2lvhoF502mT1NeZUsI9XvThLup2lqp1/Vy/AThafHP8KP9rRXkxbbIN/D/J34B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SqMnEAAAA3wAAAA8AAAAAAAAAAAAAAAAA&#10;nwIAAGRycy9kb3ducmV2LnhtbFBLBQYAAAAABAAEAPcAAACQAwAAAAA=&#10;">
                  <v:imagedata r:id="rId15"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91XFAAAA3wAAAA8AAABkcnMvZG93bnJldi54bWxEj0FrwkAUhO8F/8PyBG91k4BRUlcpgtGD&#10;l9ri+ZF9zYZm34bsmqT/visIPQ4z8w2z3U+2FQP1vnGsIF0mIIgrpxuuFXx9Hl83IHxA1tg6JgW/&#10;5GG/m71ssdBu5A8arqEWEcK+QAUmhK6Q0leGLPql64ij9+16iyHKvpa6xzHCbSuzJMmlxYbjgsGO&#10;Doaqn+vdKijzyy09pPY4lifjXJUNTbmWSi3m0/sbiEBT+A8/22etIMvXebaCx5/4BeTu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EPdVxQAAAN8AAAAPAAAAAAAAAAAAAAAA&#10;AJ8CAABkcnMvZG93bnJldi54bWxQSwUGAAAAAAQABAD3AAAAkQMAAAAA&#10;">
                  <v:imagedata r:id="rId16"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jX7IAAAA3wAAAA8AAABkcnMvZG93bnJldi54bWxEj0FrwkAUhO8F/8PyhN7qpgGjRFcpoS1F&#10;7aHRg8dH9pkNZt+G7FZjf31XKPQ4zMw3zHI92FZcqPeNYwXPkwQEceV0w7WCw/7taQ7CB2SNrWNS&#10;cCMP69XoYYm5dlf+oksZahEh7HNUYELocil9Zciin7iOOHon11sMUfa11D1eI9y2Mk2STFpsOC4Y&#10;7KgwVJ3Lb6uApgfacxFeN++fPztznJZ+eyyUehwPLwsQgYbwH/5rf2gFaTbL0gzuf+IX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xo1+yAAAAN8AAAAPAAAAAAAAAAAA&#10;AAAAAJ8CAABkcnMvZG93bnJldi54bWxQSwUGAAAAAAQABAD3AAAAlAMAAAAA&#10;">
                  <v:imagedata r:id="rId17"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HBscA&#10;AADfAAAADwAAAGRycy9kb3ducmV2LnhtbESPS2/CMBCE75X4D9YicSsOOSRVwCBAVOLIowWOS7x5&#10;iHgdxS6Ef19XQupxNDPfaGaL3jTiTp2rLSuYjCMQxLnVNZcKvo6f7x8gnEfW2FgmBU9ysJgP3maY&#10;afvgPd0PvhQBwi5DBZX3bSalyysy6Ma2JQ5eYTuDPsiulLrDR4CbRsZRlEiDNYeFCltaV5TfDj9G&#10;wSk+f183+2ZZXKKiP6c7P1kVWqnRsF9OQXjq/X/41d5qBXGSJnEKf3/C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BhwbHAAAA3wAAAA8AAAAAAAAAAAAAAAAAmAIAAGRy&#10;cy9kb3ducmV2LnhtbFBLBQYAAAAABAAEAPUAAACMAwAAAAA=&#10;" fillcolor="#00ac9e" stroked="f" strokeweight=".5pt">
                  <v:textbox inset="5mm,5mm,5mm,5mm">
                    <w:txbxContent>
                      <w:p w14:paraId="3DD11D8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gI8YA&#10;AADfAAAADwAAAGRycy9kb3ducmV2LnhtbERPPU/DMBDdkfofrKvERp1mCG2oW1VFSAwVkpMOHY/4&#10;SELjcxSbJPDr8YDE+PS+d4fZdmKkwbeOFaxXCQjiypmWawWX8uVhA8IHZIOdY1LwTR4O+8XdDnPj&#10;JtY0FqEWMYR9jgqaEPpcSl81ZNGvXE8cuQ83WAwRDrU0A04x3HYyTZJMWmw5NjTY06mh6lZ8WQWj&#10;rou3s9fb9+tUnsvqWf98brRS98v5+AQi0Bz+xX/uV6MgzR6zNA6Of+IX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9gI8YAAADfAAAADwAAAAAAAAAAAAAAAACYAgAAZHJz&#10;L2Rvd25yZXYueG1sUEsFBgAAAAAEAAQA9QAAAIsDAAAAAA==&#10;" fillcolor="window" strokecolor="#001532" strokeweight=".5pt">
                  <v:textbox inset="10mm,10mm,10mm,10mm">
                    <w:txbxContent>
                      <w:p w14:paraId="0C4642A7" w14:textId="4E4BBDC2" w:rsidR="00AA43A9" w:rsidRDefault="00AA43A9"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0412CE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6F63AAF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DA205BE" w14:textId="5E8CDA2C" w:rsidR="00AA43A9" w:rsidRPr="00FD27EE" w:rsidRDefault="00AA43A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w:t>
                        </w:r>
                        <w:r w:rsidR="00FF6B19">
                          <w:rPr>
                            <w:rFonts w:ascii="Arial" w:hAnsi="Arial" w:cs="HelveticaNeueLT Std Med"/>
                            <w:b/>
                            <w:color w:val="00004C"/>
                            <w:sz w:val="28"/>
                            <w:szCs w:val="28"/>
                          </w:rPr>
                          <w:t>9</w:t>
                        </w:r>
                        <w:r w:rsidRPr="00194C42">
                          <w:rPr>
                            <w:rFonts w:ascii="Arial" w:hAnsi="Arial" w:cs="HelveticaNeueLT Std Med"/>
                            <w:b/>
                            <w:color w:val="00004C"/>
                            <w:sz w:val="28"/>
                            <w:szCs w:val="28"/>
                          </w:rPr>
                          <w:t xml:space="preserve"> –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7972EB7"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DE80CF3" w14:textId="77777777" w:rsidR="00AA43A9" w:rsidRPr="00FD27EE" w:rsidRDefault="00AA43A9"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bookmarkStart w:id="0" w:name="_GoBack"/>
      <w:bookmarkEnd w:id="0"/>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6999EBBC" w14:textId="77777777" w:rsidR="000B30D3" w:rsidRPr="000B30D3" w:rsidRDefault="007653F1">
      <w:pPr>
        <w:pStyle w:val="TOC1"/>
        <w:rPr>
          <w:rFonts w:eastAsiaTheme="minorEastAsia" w:cs="Arial"/>
          <w:b w:val="0"/>
          <w:noProof/>
          <w:lang w:val="fr-FR" w:eastAsia="fr-FR"/>
        </w:rPr>
      </w:pPr>
      <w:r w:rsidRPr="000B30D3">
        <w:rPr>
          <w:rFonts w:cs="Arial"/>
          <w:b w:val="0"/>
        </w:rPr>
        <w:fldChar w:fldCharType="begin"/>
      </w:r>
      <w:r w:rsidRPr="000B30D3">
        <w:rPr>
          <w:rFonts w:cs="Arial"/>
          <w:b w:val="0"/>
        </w:rPr>
        <w:instrText xml:space="preserve"> TOC \o "1-3" \h \z \u </w:instrText>
      </w:r>
      <w:r w:rsidRPr="000B30D3">
        <w:rPr>
          <w:rFonts w:cs="Arial"/>
          <w:b w:val="0"/>
        </w:rPr>
        <w:fldChar w:fldCharType="separate"/>
      </w:r>
      <w:hyperlink w:anchor="_Toc149916522"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w:t>
        </w:r>
        <w:r w:rsidR="000B30D3" w:rsidRPr="000B30D3">
          <w:rPr>
            <w:rFonts w:cs="Arial"/>
            <w:b w:val="0"/>
            <w:noProof/>
            <w:webHidden/>
          </w:rPr>
          <w:fldChar w:fldCharType="end"/>
        </w:r>
      </w:hyperlink>
    </w:p>
    <w:p w14:paraId="50F58222" w14:textId="77777777" w:rsidR="000B30D3" w:rsidRPr="000B30D3" w:rsidRDefault="00593556">
      <w:pPr>
        <w:pStyle w:val="TOC1"/>
        <w:rPr>
          <w:rFonts w:eastAsiaTheme="minorEastAsia" w:cs="Arial"/>
          <w:b w:val="0"/>
          <w:noProof/>
          <w:lang w:val="fr-FR" w:eastAsia="fr-FR"/>
        </w:rPr>
      </w:pPr>
      <w:hyperlink w:anchor="_Toc149916523" w:history="1">
        <w:r w:rsidR="000B30D3" w:rsidRPr="000B30D3">
          <w:rPr>
            <w:rStyle w:val="Hyperlink"/>
            <w:rFonts w:cs="Arial"/>
            <w:b w:val="0"/>
            <w:noProof/>
          </w:rPr>
          <w:t>1</w:t>
        </w:r>
        <w:r w:rsidR="000B30D3" w:rsidRPr="000B30D3">
          <w:rPr>
            <w:rFonts w:eastAsiaTheme="minorEastAsia" w:cs="Arial"/>
            <w:b w:val="0"/>
            <w:noProof/>
            <w:lang w:val="fr-FR" w:eastAsia="fr-FR"/>
          </w:rPr>
          <w:tab/>
        </w:r>
        <w:r w:rsidR="000B30D3" w:rsidRPr="000B30D3">
          <w:rPr>
            <w:rStyle w:val="Hyperlink"/>
            <w:rFonts w:cs="Arial"/>
            <w:b w:val="0"/>
            <w:noProof/>
          </w:rPr>
          <w:t>Overview</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758E2F56" w14:textId="77777777" w:rsidR="000B30D3" w:rsidRPr="000B30D3" w:rsidRDefault="00593556">
      <w:pPr>
        <w:pStyle w:val="TOC2"/>
        <w:rPr>
          <w:rFonts w:eastAsiaTheme="minorEastAsia" w:cs="Arial"/>
          <w:b w:val="0"/>
          <w:noProof/>
          <w:lang w:val="fr-FR" w:eastAsia="fr-FR"/>
        </w:rPr>
      </w:pPr>
      <w:hyperlink w:anchor="_Toc149916524"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6ABAE00A" w14:textId="77777777" w:rsidR="000B30D3" w:rsidRPr="000B30D3" w:rsidRDefault="00593556">
      <w:pPr>
        <w:pStyle w:val="TOC2"/>
        <w:rPr>
          <w:rFonts w:eastAsiaTheme="minorEastAsia" w:cs="Arial"/>
          <w:b w:val="0"/>
          <w:noProof/>
          <w:lang w:val="fr-FR" w:eastAsia="fr-FR"/>
        </w:rPr>
      </w:pPr>
      <w:hyperlink w:anchor="_Toc149916525" w:history="1">
        <w:r w:rsidR="000B30D3" w:rsidRPr="000B30D3">
          <w:rPr>
            <w:rStyle w:val="Hyperlink"/>
            <w:rFonts w:cs="Arial"/>
            <w:b w:val="0"/>
            <w:noProof/>
            <w:lang w:eastAsia="en-GB"/>
          </w:rPr>
          <w:t>1.2</w:t>
        </w:r>
        <w:r w:rsidR="000B30D3" w:rsidRPr="000B30D3">
          <w:rPr>
            <w:rFonts w:eastAsiaTheme="minorEastAsia" w:cs="Arial"/>
            <w:b w:val="0"/>
            <w:noProof/>
            <w:lang w:val="fr-FR" w:eastAsia="fr-FR"/>
          </w:rPr>
          <w:tab/>
        </w:r>
        <w:r w:rsidR="000B30D3" w:rsidRPr="000B30D3">
          <w:rPr>
            <w:rStyle w:val="Hyperlink"/>
            <w:rFonts w:cs="Arial"/>
            <w:b w:val="0"/>
            <w:noProof/>
            <w:lang w:eastAsia="en-GB"/>
          </w:rPr>
          <w:t>References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1E31CBC2" w14:textId="77777777" w:rsidR="000B30D3" w:rsidRPr="000B30D3" w:rsidRDefault="00593556">
      <w:pPr>
        <w:pStyle w:val="TOC2"/>
        <w:rPr>
          <w:rFonts w:eastAsiaTheme="minorEastAsia" w:cs="Arial"/>
          <w:b w:val="0"/>
          <w:noProof/>
          <w:lang w:val="fr-FR" w:eastAsia="fr-FR"/>
        </w:rPr>
      </w:pPr>
      <w:hyperlink w:anchor="_Toc149916526" w:history="1">
        <w:r w:rsidR="000B30D3" w:rsidRPr="000B30D3">
          <w:rPr>
            <w:rStyle w:val="Hyperlink"/>
            <w:rFonts w:cs="Arial"/>
            <w:b w:val="0"/>
            <w:noProof/>
          </w:rPr>
          <w:t>1.3</w:t>
        </w:r>
        <w:r w:rsidR="000B30D3" w:rsidRPr="000B30D3">
          <w:rPr>
            <w:rFonts w:eastAsiaTheme="minorEastAsia" w:cs="Arial"/>
            <w:b w:val="0"/>
            <w:noProof/>
            <w:lang w:val="fr-FR" w:eastAsia="fr-FR"/>
          </w:rPr>
          <w:tab/>
        </w:r>
        <w:r w:rsidR="000B30D3" w:rsidRPr="000B30D3">
          <w:rPr>
            <w:rStyle w:val="Hyperlink"/>
            <w:rFonts w:cs="Arial"/>
            <w:b w:val="0"/>
            <w:noProof/>
          </w:rPr>
          <w:t>Terms, definitions and 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7628912" w14:textId="77777777" w:rsidR="000B30D3" w:rsidRPr="000B30D3" w:rsidRDefault="00593556">
      <w:pPr>
        <w:pStyle w:val="TOC3"/>
        <w:rPr>
          <w:rFonts w:eastAsiaTheme="minorEastAsia" w:cs="Arial"/>
          <w:b w:val="0"/>
          <w:noProof/>
          <w:lang w:val="fr-FR" w:eastAsia="fr-FR"/>
        </w:rPr>
      </w:pPr>
      <w:hyperlink w:anchor="_Toc149916527" w:history="1">
        <w:r w:rsidR="000B30D3" w:rsidRPr="000B30D3">
          <w:rPr>
            <w:rStyle w:val="Hyperlink"/>
            <w:rFonts w:cs="Arial"/>
            <w:b w:val="0"/>
            <w:noProof/>
          </w:rPr>
          <w:t>1.3.1</w:t>
        </w:r>
        <w:r w:rsidR="000B30D3" w:rsidRPr="000B30D3">
          <w:rPr>
            <w:rFonts w:eastAsiaTheme="minorEastAsia" w:cs="Arial"/>
            <w:b w:val="0"/>
            <w:noProof/>
            <w:lang w:val="fr-FR" w:eastAsia="fr-FR"/>
          </w:rPr>
          <w:tab/>
        </w:r>
        <w:r w:rsidR="000B30D3" w:rsidRPr="000B30D3">
          <w:rPr>
            <w:rStyle w:val="Hyperlink"/>
            <w:rFonts w:cs="Arial"/>
            <w:b w:val="0"/>
            <w:noProof/>
          </w:rPr>
          <w:t>Use of 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1A316F34" w14:textId="77777777" w:rsidR="000B30D3" w:rsidRPr="000B30D3" w:rsidRDefault="00593556">
      <w:pPr>
        <w:pStyle w:val="TOC3"/>
        <w:rPr>
          <w:rFonts w:eastAsiaTheme="minorEastAsia" w:cs="Arial"/>
          <w:b w:val="0"/>
          <w:noProof/>
          <w:lang w:val="fr-FR" w:eastAsia="fr-FR"/>
        </w:rPr>
      </w:pPr>
      <w:hyperlink w:anchor="_Toc149916528" w:history="1">
        <w:r w:rsidR="000B30D3" w:rsidRPr="000B30D3">
          <w:rPr>
            <w:rStyle w:val="Hyperlink"/>
            <w:rFonts w:cs="Arial"/>
            <w:b w:val="0"/>
            <w:noProof/>
          </w:rPr>
          <w:t>1.3.2</w:t>
        </w:r>
        <w:r w:rsidR="000B30D3" w:rsidRPr="000B30D3">
          <w:rPr>
            <w:rFonts w:eastAsiaTheme="minorEastAsia" w:cs="Arial"/>
            <w:b w:val="0"/>
            <w:noProof/>
            <w:lang w:val="fr-FR" w:eastAsia="fr-FR"/>
          </w:rPr>
          <w:tab/>
        </w:r>
        <w:r w:rsidR="000B30D3" w:rsidRPr="000B30D3">
          <w:rPr>
            <w:rStyle w:val="Hyperlink"/>
            <w:rFonts w:cs="Arial"/>
            <w:b w:val="0"/>
            <w:noProof/>
          </w:rPr>
          <w:t>Terms and definitions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583D483" w14:textId="77777777" w:rsidR="000B30D3" w:rsidRPr="000B30D3" w:rsidRDefault="00593556">
      <w:pPr>
        <w:pStyle w:val="TOC3"/>
        <w:rPr>
          <w:rFonts w:eastAsiaTheme="minorEastAsia" w:cs="Arial"/>
          <w:b w:val="0"/>
          <w:noProof/>
          <w:lang w:val="fr-FR" w:eastAsia="fr-FR"/>
        </w:rPr>
      </w:pPr>
      <w:hyperlink w:anchor="_Toc149916529" w:history="1">
        <w:r w:rsidR="000B30D3" w:rsidRPr="000B30D3">
          <w:rPr>
            <w:rStyle w:val="Hyperlink"/>
            <w:rFonts w:cs="Arial"/>
            <w:b w:val="0"/>
            <w:noProof/>
          </w:rPr>
          <w:t>1.3.3</w:t>
        </w:r>
        <w:r w:rsidR="000B30D3" w:rsidRPr="000B30D3">
          <w:rPr>
            <w:rFonts w:eastAsiaTheme="minorEastAsia" w:cs="Arial"/>
            <w:b w:val="0"/>
            <w:noProof/>
            <w:lang w:val="fr-FR" w:eastAsia="fr-FR"/>
          </w:rPr>
          <w:tab/>
        </w:r>
        <w:r w:rsidR="000B30D3" w:rsidRPr="000B30D3">
          <w:rPr>
            <w:rStyle w:val="Hyperlink"/>
            <w:rFonts w:cs="Arial"/>
            <w:b w:val="0"/>
            <w:noProof/>
          </w:rPr>
          <w:t>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w:t>
        </w:r>
        <w:r w:rsidR="000B30D3" w:rsidRPr="000B30D3">
          <w:rPr>
            <w:rFonts w:cs="Arial"/>
            <w:b w:val="0"/>
            <w:noProof/>
            <w:webHidden/>
          </w:rPr>
          <w:fldChar w:fldCharType="end"/>
        </w:r>
      </w:hyperlink>
    </w:p>
    <w:p w14:paraId="5D7C8F63" w14:textId="77777777" w:rsidR="000B30D3" w:rsidRPr="000B30D3" w:rsidRDefault="00593556">
      <w:pPr>
        <w:pStyle w:val="TOC2"/>
        <w:rPr>
          <w:rFonts w:eastAsiaTheme="minorEastAsia" w:cs="Arial"/>
          <w:b w:val="0"/>
          <w:noProof/>
          <w:lang w:val="fr-FR" w:eastAsia="fr-FR"/>
        </w:rPr>
      </w:pPr>
      <w:hyperlink w:anchor="_Toc149916530" w:history="1">
        <w:r w:rsidR="000B30D3" w:rsidRPr="000B30D3">
          <w:rPr>
            <w:rStyle w:val="Hyperlink"/>
            <w:rFonts w:cs="Arial"/>
            <w:b w:val="0"/>
            <w:noProof/>
          </w:rPr>
          <w:t>1.4</w:t>
        </w:r>
        <w:r w:rsidR="000B30D3" w:rsidRPr="000B30D3">
          <w:rPr>
            <w:rFonts w:eastAsiaTheme="minorEastAsia" w:cs="Arial"/>
            <w:b w:val="0"/>
            <w:noProof/>
            <w:lang w:val="fr-FR" w:eastAsia="fr-FR"/>
          </w:rPr>
          <w:tab/>
        </w:r>
        <w:r w:rsidR="000B30D3" w:rsidRPr="000B30D3">
          <w:rPr>
            <w:rStyle w:val="Hyperlink"/>
            <w:rFonts w:cs="Arial"/>
            <w:b w:val="0"/>
            <w:noProof/>
          </w:rPr>
          <w:t>General S-101 data product description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0E95B517" w14:textId="77777777" w:rsidR="000B30D3" w:rsidRPr="000B30D3" w:rsidRDefault="00593556">
      <w:pPr>
        <w:pStyle w:val="TOC2"/>
        <w:rPr>
          <w:rFonts w:eastAsiaTheme="minorEastAsia" w:cs="Arial"/>
          <w:b w:val="0"/>
          <w:noProof/>
          <w:lang w:val="fr-FR" w:eastAsia="fr-FR"/>
        </w:rPr>
      </w:pPr>
      <w:hyperlink w:anchor="_Toc149916531" w:history="1">
        <w:r w:rsidR="000B30D3" w:rsidRPr="000B30D3">
          <w:rPr>
            <w:rStyle w:val="Hyperlink"/>
            <w:rFonts w:cs="Arial"/>
            <w:b w:val="0"/>
            <w:noProof/>
          </w:rPr>
          <w:t>1.5</w:t>
        </w:r>
        <w:r w:rsidR="000B30D3" w:rsidRPr="000B30D3">
          <w:rPr>
            <w:rFonts w:eastAsiaTheme="minorEastAsia" w:cs="Arial"/>
            <w:b w:val="0"/>
            <w:noProof/>
            <w:lang w:val="fr-FR" w:eastAsia="fr-FR"/>
          </w:rPr>
          <w:tab/>
        </w:r>
        <w:r w:rsidR="000B30D3" w:rsidRPr="000B30D3">
          <w:rPr>
            <w:rStyle w:val="Hyperlink"/>
            <w:rFonts w:cs="Arial"/>
            <w:b w:val="0"/>
            <w:noProof/>
          </w:rPr>
          <w:t>Data Product Specification 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2050EAF4" w14:textId="77777777" w:rsidR="000B30D3" w:rsidRPr="000B30D3" w:rsidRDefault="00593556">
      <w:pPr>
        <w:pStyle w:val="TOC2"/>
        <w:rPr>
          <w:rFonts w:eastAsiaTheme="minorEastAsia" w:cs="Arial"/>
          <w:b w:val="0"/>
          <w:noProof/>
          <w:lang w:val="fr-FR" w:eastAsia="fr-FR"/>
        </w:rPr>
      </w:pPr>
      <w:hyperlink w:anchor="_Toc149916532" w:history="1">
        <w:r w:rsidR="000B30D3" w:rsidRPr="000B30D3">
          <w:rPr>
            <w:rStyle w:val="Hyperlink"/>
            <w:rFonts w:cs="Arial"/>
            <w:b w:val="0"/>
            <w:noProof/>
            <w:lang w:val="en-US" w:eastAsia="en-US"/>
          </w:rPr>
          <w:t>1.6</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IHO Product Specification 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5B5263F0" w14:textId="77777777" w:rsidR="000B30D3" w:rsidRPr="000B30D3" w:rsidRDefault="00593556">
      <w:pPr>
        <w:pStyle w:val="TOC3"/>
        <w:rPr>
          <w:rFonts w:eastAsiaTheme="minorEastAsia" w:cs="Arial"/>
          <w:b w:val="0"/>
          <w:noProof/>
          <w:lang w:val="fr-FR" w:eastAsia="fr-FR"/>
        </w:rPr>
      </w:pPr>
      <w:hyperlink w:anchor="_Toc149916533" w:history="1">
        <w:r w:rsidR="000B30D3" w:rsidRPr="000B30D3">
          <w:rPr>
            <w:rStyle w:val="Hyperlink"/>
            <w:rFonts w:cs="Arial"/>
            <w:b w:val="0"/>
            <w:noProof/>
            <w:lang w:val="en-US" w:eastAsia="en-US"/>
          </w:rPr>
          <w:t>1.6.1</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02D0CB1A" w14:textId="77777777" w:rsidR="000B30D3" w:rsidRPr="000B30D3" w:rsidRDefault="00593556">
      <w:pPr>
        <w:pStyle w:val="TOC3"/>
        <w:rPr>
          <w:rFonts w:eastAsiaTheme="minorEastAsia" w:cs="Arial"/>
          <w:b w:val="0"/>
          <w:noProof/>
          <w:lang w:val="fr-FR" w:eastAsia="fr-FR"/>
        </w:rPr>
      </w:pPr>
      <w:hyperlink w:anchor="_Toc149916534" w:history="1">
        <w:r w:rsidR="000B30D3" w:rsidRPr="000B30D3">
          <w:rPr>
            <w:rStyle w:val="Hyperlink"/>
            <w:rFonts w:cs="Arial"/>
            <w:b w:val="0"/>
            <w:noProof/>
            <w:lang w:val="en-US" w:eastAsia="en-US"/>
          </w:rPr>
          <w:t>1.6.2</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New Edition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1F0C60EA" w14:textId="77777777" w:rsidR="000B30D3" w:rsidRPr="000B30D3" w:rsidRDefault="00593556">
      <w:pPr>
        <w:pStyle w:val="TOC3"/>
        <w:rPr>
          <w:rFonts w:eastAsiaTheme="minorEastAsia" w:cs="Arial"/>
          <w:b w:val="0"/>
          <w:noProof/>
          <w:lang w:val="fr-FR" w:eastAsia="fr-FR"/>
        </w:rPr>
      </w:pPr>
      <w:hyperlink w:anchor="_Toc149916535" w:history="1">
        <w:r w:rsidR="000B30D3" w:rsidRPr="000B30D3">
          <w:rPr>
            <w:rStyle w:val="Hyperlink"/>
            <w:rFonts w:cs="Arial"/>
            <w:b w:val="0"/>
            <w:noProof/>
            <w:lang w:val="en-US" w:eastAsia="en-US"/>
          </w:rPr>
          <w:t>1.6.3</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Revision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8EEBAE4" w14:textId="77777777" w:rsidR="000B30D3" w:rsidRPr="000B30D3" w:rsidRDefault="00593556">
      <w:pPr>
        <w:pStyle w:val="TOC3"/>
        <w:rPr>
          <w:rFonts w:eastAsiaTheme="minorEastAsia" w:cs="Arial"/>
          <w:b w:val="0"/>
          <w:noProof/>
          <w:lang w:val="fr-FR" w:eastAsia="fr-FR"/>
        </w:rPr>
      </w:pPr>
      <w:hyperlink w:anchor="_Toc149916536" w:history="1">
        <w:r w:rsidR="000B30D3" w:rsidRPr="000B30D3">
          <w:rPr>
            <w:rStyle w:val="Hyperlink"/>
            <w:rFonts w:cs="Arial"/>
            <w:b w:val="0"/>
            <w:noProof/>
            <w:lang w:val="en-US" w:eastAsia="en-US"/>
          </w:rPr>
          <w:t>1.6.4</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Clarification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9848B0E" w14:textId="77777777" w:rsidR="000B30D3" w:rsidRPr="000B30D3" w:rsidRDefault="00593556">
      <w:pPr>
        <w:pStyle w:val="TOC3"/>
        <w:rPr>
          <w:rFonts w:eastAsiaTheme="minorEastAsia" w:cs="Arial"/>
          <w:b w:val="0"/>
          <w:noProof/>
          <w:lang w:val="fr-FR" w:eastAsia="fr-FR"/>
        </w:rPr>
      </w:pPr>
      <w:hyperlink w:anchor="_Toc149916537" w:history="1">
        <w:r w:rsidR="000B30D3" w:rsidRPr="000B30D3">
          <w:rPr>
            <w:rStyle w:val="Hyperlink"/>
            <w:rFonts w:cs="Arial"/>
            <w:b w:val="0"/>
            <w:noProof/>
          </w:rPr>
          <w:t>1.6.5</w:t>
        </w:r>
        <w:r w:rsidR="000B30D3" w:rsidRPr="000B30D3">
          <w:rPr>
            <w:rFonts w:eastAsiaTheme="minorEastAsia" w:cs="Arial"/>
            <w:b w:val="0"/>
            <w:noProof/>
            <w:lang w:val="fr-FR" w:eastAsia="fr-FR"/>
          </w:rPr>
          <w:tab/>
        </w:r>
        <w:r w:rsidR="000B30D3" w:rsidRPr="000B30D3">
          <w:rPr>
            <w:rStyle w:val="Hyperlink"/>
            <w:rFonts w:cs="Arial"/>
            <w:b w:val="0"/>
            <w:noProof/>
          </w:rPr>
          <w:t>Version numbers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2CD763D7" w14:textId="77777777" w:rsidR="000B30D3" w:rsidRPr="000B30D3" w:rsidRDefault="00593556">
      <w:pPr>
        <w:pStyle w:val="TOC1"/>
        <w:rPr>
          <w:rFonts w:eastAsiaTheme="minorEastAsia" w:cs="Arial"/>
          <w:b w:val="0"/>
          <w:noProof/>
          <w:lang w:val="fr-FR" w:eastAsia="fr-FR"/>
        </w:rPr>
      </w:pPr>
      <w:hyperlink w:anchor="_Toc149916538" w:history="1">
        <w:r w:rsidR="000B30D3" w:rsidRPr="000B30D3">
          <w:rPr>
            <w:rStyle w:val="Hyperlink"/>
            <w:rFonts w:cs="Arial"/>
            <w:b w:val="0"/>
            <w:noProof/>
          </w:rPr>
          <w:t>2</w:t>
        </w:r>
        <w:r w:rsidR="000B30D3" w:rsidRPr="000B30D3">
          <w:rPr>
            <w:rFonts w:eastAsiaTheme="minorEastAsia" w:cs="Arial"/>
            <w:b w:val="0"/>
            <w:noProof/>
            <w:lang w:val="fr-FR" w:eastAsia="fr-FR"/>
          </w:rPr>
          <w:tab/>
        </w:r>
        <w:r w:rsidR="000B30D3" w:rsidRPr="000B30D3">
          <w:rPr>
            <w:rStyle w:val="Hyperlink"/>
            <w:rFonts w:cs="Arial"/>
            <w:b w:val="0"/>
            <w:noProof/>
          </w:rPr>
          <w:t>Specification 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5E1DFB15" w14:textId="77777777" w:rsidR="000B30D3" w:rsidRPr="000B30D3" w:rsidRDefault="00593556">
      <w:pPr>
        <w:pStyle w:val="TOC1"/>
        <w:rPr>
          <w:rFonts w:eastAsiaTheme="minorEastAsia" w:cs="Arial"/>
          <w:b w:val="0"/>
          <w:noProof/>
          <w:lang w:val="fr-FR" w:eastAsia="fr-FR"/>
        </w:rPr>
      </w:pPr>
      <w:hyperlink w:anchor="_Toc149916539" w:history="1">
        <w:r w:rsidR="000B30D3" w:rsidRPr="000B30D3">
          <w:rPr>
            <w:rStyle w:val="Hyperlink"/>
            <w:rFonts w:cs="Arial"/>
            <w:b w:val="0"/>
            <w:noProof/>
          </w:rPr>
          <w:t>3</w:t>
        </w:r>
        <w:r w:rsidR="000B30D3" w:rsidRPr="000B30D3">
          <w:rPr>
            <w:rFonts w:eastAsiaTheme="minorEastAsia" w:cs="Arial"/>
            <w:b w:val="0"/>
            <w:noProof/>
            <w:lang w:val="fr-FR" w:eastAsia="fr-FR"/>
          </w:rPr>
          <w:tab/>
        </w:r>
        <w:r w:rsidR="000B30D3" w:rsidRPr="000B30D3">
          <w:rPr>
            <w:rStyle w:val="Hyperlink"/>
            <w:rFonts w:cs="Arial"/>
            <w:b w:val="0"/>
            <w:noProof/>
          </w:rPr>
          <w:t>Dataset Identification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3F363583" w14:textId="77777777" w:rsidR="000B30D3" w:rsidRPr="000B30D3" w:rsidRDefault="00593556">
      <w:pPr>
        <w:pStyle w:val="TOC1"/>
        <w:rPr>
          <w:rFonts w:eastAsiaTheme="minorEastAsia" w:cs="Arial"/>
          <w:b w:val="0"/>
          <w:noProof/>
          <w:lang w:val="fr-FR" w:eastAsia="fr-FR"/>
        </w:rPr>
      </w:pPr>
      <w:hyperlink w:anchor="_Toc149916540" w:history="1">
        <w:r w:rsidR="000B30D3" w:rsidRPr="000B30D3">
          <w:rPr>
            <w:rStyle w:val="Hyperlink"/>
            <w:rFonts w:cs="Arial"/>
            <w:b w:val="0"/>
            <w:noProof/>
          </w:rPr>
          <w:t>4</w:t>
        </w:r>
        <w:r w:rsidR="000B30D3" w:rsidRPr="000B30D3">
          <w:rPr>
            <w:rFonts w:eastAsiaTheme="minorEastAsia" w:cs="Arial"/>
            <w:b w:val="0"/>
            <w:noProof/>
            <w:lang w:val="fr-FR" w:eastAsia="fr-FR"/>
          </w:rPr>
          <w:tab/>
        </w:r>
        <w:r w:rsidR="000B30D3" w:rsidRPr="000B30D3">
          <w:rPr>
            <w:rStyle w:val="Hyperlink"/>
            <w:rFonts w:cs="Arial"/>
            <w:b w:val="0"/>
            <w:noProof/>
          </w:rPr>
          <w:t>Data Content and Structure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1DAFB71D" w14:textId="77777777" w:rsidR="000B30D3" w:rsidRPr="000B30D3" w:rsidRDefault="00593556">
      <w:pPr>
        <w:pStyle w:val="TOC2"/>
        <w:rPr>
          <w:rFonts w:eastAsiaTheme="minorEastAsia" w:cs="Arial"/>
          <w:b w:val="0"/>
          <w:noProof/>
          <w:lang w:val="fr-FR" w:eastAsia="fr-FR"/>
        </w:rPr>
      </w:pPr>
      <w:hyperlink w:anchor="_Toc149916541" w:history="1">
        <w:r w:rsidR="000B30D3" w:rsidRPr="000B30D3">
          <w:rPr>
            <w:rStyle w:val="Hyperlink"/>
            <w:rFonts w:cs="Arial"/>
            <w:b w:val="0"/>
            <w:noProof/>
          </w:rPr>
          <w:t>4.1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791082D0" w14:textId="77777777" w:rsidR="000B30D3" w:rsidRPr="000B30D3" w:rsidRDefault="00593556">
      <w:pPr>
        <w:pStyle w:val="TOC2"/>
        <w:rPr>
          <w:rFonts w:eastAsiaTheme="minorEastAsia" w:cs="Arial"/>
          <w:b w:val="0"/>
          <w:noProof/>
          <w:lang w:val="fr-FR" w:eastAsia="fr-FR"/>
        </w:rPr>
      </w:pPr>
      <w:hyperlink w:anchor="_Toc149916542" w:history="1">
        <w:r w:rsidR="000B30D3" w:rsidRPr="000B30D3">
          <w:rPr>
            <w:rStyle w:val="Hyperlink"/>
            <w:rFonts w:cs="Arial"/>
            <w:b w:val="0"/>
            <w:noProof/>
          </w:rPr>
          <w:t>4.2</w:t>
        </w:r>
        <w:r w:rsidR="000B30D3" w:rsidRPr="000B30D3">
          <w:rPr>
            <w:rFonts w:eastAsiaTheme="minorEastAsia" w:cs="Arial"/>
            <w:b w:val="0"/>
            <w:noProof/>
            <w:lang w:val="fr-FR" w:eastAsia="fr-FR"/>
          </w:rPr>
          <w:tab/>
        </w:r>
        <w:r w:rsidR="000B30D3" w:rsidRPr="000B30D3">
          <w:rPr>
            <w:rStyle w:val="Hyperlink"/>
            <w:rFonts w:cs="Arial"/>
            <w:b w:val="0"/>
            <w:noProof/>
          </w:rPr>
          <w:t>Application Schema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09775702" w14:textId="77777777" w:rsidR="000B30D3" w:rsidRPr="000B30D3" w:rsidRDefault="00593556">
      <w:pPr>
        <w:pStyle w:val="TOC2"/>
        <w:rPr>
          <w:rFonts w:eastAsiaTheme="minorEastAsia" w:cs="Arial"/>
          <w:b w:val="0"/>
          <w:noProof/>
          <w:lang w:val="fr-FR" w:eastAsia="fr-FR"/>
        </w:rPr>
      </w:pPr>
      <w:hyperlink w:anchor="_Toc149916543" w:history="1">
        <w:r w:rsidR="000B30D3" w:rsidRPr="000B30D3">
          <w:rPr>
            <w:rStyle w:val="Hyperlink"/>
            <w:rFonts w:cs="Arial"/>
            <w:b w:val="0"/>
            <w:noProof/>
          </w:rPr>
          <w:t>4.3</w:t>
        </w:r>
        <w:r w:rsidR="000B30D3" w:rsidRPr="000B30D3">
          <w:rPr>
            <w:rFonts w:eastAsiaTheme="minorEastAsia" w:cs="Arial"/>
            <w:b w:val="0"/>
            <w:noProof/>
            <w:lang w:val="fr-FR" w:eastAsia="fr-FR"/>
          </w:rPr>
          <w:tab/>
        </w:r>
        <w:r w:rsidR="000B30D3" w:rsidRPr="000B30D3">
          <w:rPr>
            <w:rStyle w:val="Hyperlink"/>
            <w:rFonts w:cs="Arial"/>
            <w:b w:val="0"/>
            <w:noProof/>
          </w:rPr>
          <w:t>Feature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2519B81" w14:textId="77777777" w:rsidR="000B30D3" w:rsidRPr="000B30D3" w:rsidRDefault="00593556">
      <w:pPr>
        <w:pStyle w:val="TOC3"/>
        <w:rPr>
          <w:rFonts w:eastAsiaTheme="minorEastAsia" w:cs="Arial"/>
          <w:b w:val="0"/>
          <w:noProof/>
          <w:lang w:val="fr-FR" w:eastAsia="fr-FR"/>
        </w:rPr>
      </w:pPr>
      <w:hyperlink w:anchor="_Toc149916544" w:history="1">
        <w:r w:rsidR="000B30D3" w:rsidRPr="000B30D3">
          <w:rPr>
            <w:rStyle w:val="Hyperlink"/>
            <w:rFonts w:cs="Arial"/>
            <w:b w:val="0"/>
            <w:noProof/>
            <w:lang w:eastAsia="en-US"/>
          </w:rPr>
          <w:t>4.3.1</w:t>
        </w:r>
        <w:r w:rsidR="000B30D3" w:rsidRPr="000B30D3">
          <w:rPr>
            <w:rFonts w:eastAsiaTheme="minorEastAsia" w:cs="Arial"/>
            <w:b w:val="0"/>
            <w:noProof/>
            <w:lang w:val="fr-FR" w:eastAsia="fr-FR"/>
          </w:rPr>
          <w:tab/>
        </w:r>
        <w:r w:rsidR="000B30D3" w:rsidRPr="000B30D3">
          <w:rPr>
            <w:rStyle w:val="Hyperlink"/>
            <w:rFonts w:cs="Arial"/>
            <w:b w:val="0"/>
            <w:noProof/>
            <w:lang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FC76B0B" w14:textId="77777777" w:rsidR="000B30D3" w:rsidRPr="000B30D3" w:rsidRDefault="00593556">
      <w:pPr>
        <w:pStyle w:val="TOC3"/>
        <w:rPr>
          <w:rFonts w:eastAsiaTheme="minorEastAsia" w:cs="Arial"/>
          <w:b w:val="0"/>
          <w:noProof/>
          <w:lang w:val="fr-FR" w:eastAsia="fr-FR"/>
        </w:rPr>
      </w:pPr>
      <w:hyperlink w:anchor="_Toc149916545" w:history="1">
        <w:r w:rsidR="000B30D3" w:rsidRPr="000B30D3">
          <w:rPr>
            <w:rStyle w:val="Hyperlink"/>
            <w:rFonts w:cs="Arial"/>
            <w:b w:val="0"/>
            <w:noProof/>
          </w:rPr>
          <w:t>4.3.2</w:t>
        </w:r>
        <w:r w:rsidR="000B30D3" w:rsidRPr="000B30D3">
          <w:rPr>
            <w:rFonts w:eastAsiaTheme="minorEastAsia" w:cs="Arial"/>
            <w:b w:val="0"/>
            <w:noProof/>
            <w:lang w:val="fr-FR" w:eastAsia="fr-FR"/>
          </w:rPr>
          <w:tab/>
        </w:r>
        <w:r w:rsidR="000B30D3" w:rsidRPr="000B30D3">
          <w:rPr>
            <w:rStyle w:val="Hyperlink"/>
            <w:rFonts w:cs="Arial"/>
            <w:b w:val="0"/>
            <w:noProof/>
          </w:rPr>
          <w:t>Feature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30627444" w14:textId="77777777" w:rsidR="000B30D3" w:rsidRPr="000B30D3" w:rsidRDefault="00593556">
      <w:pPr>
        <w:pStyle w:val="TOC3"/>
        <w:rPr>
          <w:rFonts w:eastAsiaTheme="minorEastAsia" w:cs="Arial"/>
          <w:b w:val="0"/>
          <w:noProof/>
          <w:lang w:val="fr-FR" w:eastAsia="fr-FR"/>
        </w:rPr>
      </w:pPr>
      <w:hyperlink w:anchor="_Toc149916546" w:history="1">
        <w:r w:rsidR="000B30D3" w:rsidRPr="000B30D3">
          <w:rPr>
            <w:rStyle w:val="Hyperlink"/>
            <w:rFonts w:cs="Arial"/>
            <w:b w:val="0"/>
            <w:noProof/>
          </w:rPr>
          <w:t>4.3.3</w:t>
        </w:r>
        <w:r w:rsidR="000B30D3" w:rsidRPr="000B30D3">
          <w:rPr>
            <w:rFonts w:eastAsiaTheme="minorEastAsia" w:cs="Arial"/>
            <w:b w:val="0"/>
            <w:noProof/>
            <w:lang w:val="fr-FR" w:eastAsia="fr-FR"/>
          </w:rPr>
          <w:tab/>
        </w:r>
        <w:r w:rsidR="000B30D3" w:rsidRPr="000B30D3">
          <w:rPr>
            <w:rStyle w:val="Hyperlink"/>
            <w:rFonts w:cs="Arial"/>
            <w:b w:val="0"/>
            <w:noProof/>
          </w:rPr>
          <w:t>Feature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12</w:t>
        </w:r>
        <w:r w:rsidR="000B30D3" w:rsidRPr="000B30D3">
          <w:rPr>
            <w:rFonts w:cs="Arial"/>
            <w:b w:val="0"/>
            <w:noProof/>
            <w:webHidden/>
          </w:rPr>
          <w:fldChar w:fldCharType="end"/>
        </w:r>
      </w:hyperlink>
    </w:p>
    <w:p w14:paraId="4C13246D" w14:textId="77777777" w:rsidR="000B30D3" w:rsidRPr="000B30D3" w:rsidRDefault="00593556">
      <w:pPr>
        <w:pStyle w:val="TOC3"/>
        <w:rPr>
          <w:rFonts w:eastAsiaTheme="minorEastAsia" w:cs="Arial"/>
          <w:b w:val="0"/>
          <w:noProof/>
          <w:lang w:val="fr-FR" w:eastAsia="fr-FR"/>
        </w:rPr>
      </w:pPr>
      <w:hyperlink w:anchor="_Toc149916547" w:history="1">
        <w:r w:rsidR="000B30D3" w:rsidRPr="000B30D3">
          <w:rPr>
            <w:rStyle w:val="Hyperlink"/>
            <w:rFonts w:cs="Arial"/>
            <w:b w:val="0"/>
            <w:noProof/>
            <w:lang w:eastAsia="en-US"/>
          </w:rPr>
          <w:t>4.3.4</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15694DA1" w14:textId="77777777" w:rsidR="000B30D3" w:rsidRPr="000B30D3" w:rsidRDefault="00593556">
      <w:pPr>
        <w:pStyle w:val="TOC3"/>
        <w:rPr>
          <w:rFonts w:eastAsiaTheme="minorEastAsia" w:cs="Arial"/>
          <w:b w:val="0"/>
          <w:noProof/>
          <w:lang w:val="fr-FR" w:eastAsia="fr-FR"/>
        </w:rPr>
      </w:pPr>
      <w:hyperlink w:anchor="_Toc149916548" w:history="1">
        <w:r w:rsidR="000B30D3" w:rsidRPr="000B30D3">
          <w:rPr>
            <w:rStyle w:val="Hyperlink"/>
            <w:rFonts w:cs="Arial"/>
            <w:b w:val="0"/>
            <w:noProof/>
            <w:lang w:eastAsia="en-US"/>
          </w:rPr>
          <w:t>4.3.5</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03D3DFC6" w14:textId="77777777" w:rsidR="000B30D3" w:rsidRPr="000B30D3" w:rsidRDefault="00593556">
      <w:pPr>
        <w:pStyle w:val="TOC3"/>
        <w:rPr>
          <w:rFonts w:eastAsiaTheme="minorEastAsia" w:cs="Arial"/>
          <w:b w:val="0"/>
          <w:noProof/>
          <w:lang w:val="fr-FR" w:eastAsia="fr-FR"/>
        </w:rPr>
      </w:pPr>
      <w:hyperlink w:anchor="_Toc149916549" w:history="1">
        <w:r w:rsidR="000B30D3" w:rsidRPr="000B30D3">
          <w:rPr>
            <w:rStyle w:val="Hyperlink"/>
            <w:rFonts w:cs="Arial"/>
            <w:b w:val="0"/>
            <w:noProof/>
            <w:lang w:eastAsia="en-US"/>
          </w:rPr>
          <w:t>4.3.6</w:t>
        </w:r>
        <w:r w:rsidR="000B30D3" w:rsidRPr="000B30D3">
          <w:rPr>
            <w:rFonts w:eastAsiaTheme="minorEastAsia" w:cs="Arial"/>
            <w:b w:val="0"/>
            <w:noProof/>
            <w:lang w:val="fr-FR" w:eastAsia="fr-FR"/>
          </w:rPr>
          <w:tab/>
        </w:r>
        <w:r w:rsidR="000B30D3" w:rsidRPr="000B30D3">
          <w:rPr>
            <w:rStyle w:val="Hyperlink"/>
            <w:rFonts w:cs="Arial"/>
            <w:b w:val="0"/>
            <w:noProof/>
            <w:lang w:eastAsia="en-US"/>
          </w:rPr>
          <w:t>Attributes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723C70F0" w14:textId="77777777" w:rsidR="000B30D3" w:rsidRPr="000B30D3" w:rsidRDefault="00593556">
      <w:pPr>
        <w:pStyle w:val="TOC2"/>
        <w:rPr>
          <w:rFonts w:eastAsiaTheme="minorEastAsia" w:cs="Arial"/>
          <w:b w:val="0"/>
          <w:noProof/>
          <w:lang w:val="fr-FR" w:eastAsia="fr-FR"/>
        </w:rPr>
      </w:pPr>
      <w:hyperlink w:anchor="_Toc149916550" w:history="1">
        <w:r w:rsidR="000B30D3" w:rsidRPr="000B30D3">
          <w:rPr>
            <w:rStyle w:val="Hyperlink"/>
            <w:rFonts w:cs="Arial"/>
            <w:b w:val="0"/>
            <w:noProof/>
          </w:rPr>
          <w:t>4.4</w:t>
        </w:r>
        <w:r w:rsidR="000B30D3" w:rsidRPr="000B30D3">
          <w:rPr>
            <w:rFonts w:eastAsiaTheme="minorEastAsia" w:cs="Arial"/>
            <w:b w:val="0"/>
            <w:noProof/>
            <w:lang w:val="fr-FR" w:eastAsia="fr-FR"/>
          </w:rPr>
          <w:tab/>
        </w:r>
        <w:r w:rsidR="000B30D3" w:rsidRPr="000B30D3">
          <w:rPr>
            <w:rStyle w:val="Hyperlink"/>
            <w:rFonts w:cs="Arial"/>
            <w:b w:val="0"/>
            <w:noProof/>
          </w:rPr>
          <w:t>Feature Object Identifier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3C5A85E" w14:textId="77777777" w:rsidR="000B30D3" w:rsidRPr="000B30D3" w:rsidRDefault="00593556">
      <w:pPr>
        <w:pStyle w:val="TOC2"/>
        <w:rPr>
          <w:rFonts w:eastAsiaTheme="minorEastAsia" w:cs="Arial"/>
          <w:b w:val="0"/>
          <w:noProof/>
          <w:lang w:val="fr-FR" w:eastAsia="fr-FR"/>
        </w:rPr>
      </w:pPr>
      <w:hyperlink w:anchor="_Toc149916551" w:history="1">
        <w:r w:rsidR="000B30D3" w:rsidRPr="000B30D3">
          <w:rPr>
            <w:rStyle w:val="Hyperlink"/>
            <w:rFonts w:cs="Arial"/>
            <w:b w:val="0"/>
            <w:noProof/>
          </w:rPr>
          <w:t>4.5</w:t>
        </w:r>
        <w:r w:rsidR="000B30D3" w:rsidRPr="000B30D3">
          <w:rPr>
            <w:rFonts w:eastAsiaTheme="minorEastAsia" w:cs="Arial"/>
            <w:b w:val="0"/>
            <w:noProof/>
            <w:lang w:val="fr-FR" w:eastAsia="fr-FR"/>
          </w:rPr>
          <w:tab/>
        </w:r>
        <w:r w:rsidR="000B30D3" w:rsidRPr="000B30D3">
          <w:rPr>
            <w:rStyle w:val="Hyperlink"/>
            <w:rFonts w:cs="Arial"/>
            <w:b w:val="0"/>
            <w:noProof/>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20D8D752" w14:textId="77777777" w:rsidR="000B30D3" w:rsidRPr="000B30D3" w:rsidRDefault="00593556">
      <w:pPr>
        <w:pStyle w:val="TOC3"/>
        <w:rPr>
          <w:rFonts w:eastAsiaTheme="minorEastAsia" w:cs="Arial"/>
          <w:b w:val="0"/>
          <w:noProof/>
          <w:lang w:val="fr-FR" w:eastAsia="fr-FR"/>
        </w:rPr>
      </w:pPr>
      <w:hyperlink w:anchor="_Toc149916552" w:history="1">
        <w:r w:rsidR="000B30D3" w:rsidRPr="000B30D3">
          <w:rPr>
            <w:rStyle w:val="Hyperlink"/>
            <w:rFonts w:cs="Arial"/>
            <w:b w:val="0"/>
            <w:noProof/>
          </w:rPr>
          <w:t>4.5.1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39C92EF8" w14:textId="77777777" w:rsidR="000B30D3" w:rsidRPr="000B30D3" w:rsidRDefault="00593556">
      <w:pPr>
        <w:pStyle w:val="TOC3"/>
        <w:rPr>
          <w:rFonts w:eastAsiaTheme="minorEastAsia" w:cs="Arial"/>
          <w:b w:val="0"/>
          <w:noProof/>
          <w:lang w:val="fr-FR" w:eastAsia="fr-FR"/>
        </w:rPr>
      </w:pPr>
      <w:hyperlink w:anchor="_Toc149916553" w:history="1">
        <w:r w:rsidR="000B30D3" w:rsidRPr="000B30D3">
          <w:rPr>
            <w:rStyle w:val="Hyperlink"/>
            <w:rFonts w:cs="Arial"/>
            <w:b w:val="0"/>
            <w:noProof/>
          </w:rPr>
          <w:t>4.5.2</w:t>
        </w:r>
        <w:r w:rsidR="000B30D3" w:rsidRPr="000B30D3">
          <w:rPr>
            <w:rFonts w:eastAsiaTheme="minorEastAsia" w:cs="Arial"/>
            <w:b w:val="0"/>
            <w:noProof/>
            <w:lang w:val="fr-FR" w:eastAsia="fr-FR"/>
          </w:rPr>
          <w:tab/>
        </w:r>
        <w:r w:rsidR="000B30D3" w:rsidRPr="000B30D3">
          <w:rPr>
            <w:rStyle w:val="Hyperlink"/>
            <w:rFonts w:cs="Arial"/>
            <w:b w:val="0"/>
            <w:noProof/>
          </w:rPr>
          <w:t>Dataset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761BB330" w14:textId="77777777" w:rsidR="000B30D3" w:rsidRPr="000B30D3" w:rsidRDefault="00593556">
      <w:pPr>
        <w:pStyle w:val="TOC3"/>
        <w:rPr>
          <w:rFonts w:eastAsiaTheme="minorEastAsia" w:cs="Arial"/>
          <w:b w:val="0"/>
          <w:noProof/>
          <w:lang w:val="fr-FR" w:eastAsia="fr-FR"/>
        </w:rPr>
      </w:pPr>
      <w:hyperlink w:anchor="_Toc149916554" w:history="1">
        <w:r w:rsidR="000B30D3" w:rsidRPr="000B30D3">
          <w:rPr>
            <w:rStyle w:val="Hyperlink"/>
            <w:rFonts w:cs="Arial"/>
            <w:b w:val="0"/>
            <w:noProof/>
          </w:rPr>
          <w:t>4.5.3</w:t>
        </w:r>
        <w:r w:rsidR="000B30D3" w:rsidRPr="000B30D3">
          <w:rPr>
            <w:rFonts w:eastAsiaTheme="minorEastAsia" w:cs="Arial"/>
            <w:b w:val="0"/>
            <w:noProof/>
            <w:lang w:val="fr-FR" w:eastAsia="fr-FR"/>
          </w:rPr>
          <w:tab/>
        </w:r>
        <w:r w:rsidR="000B30D3" w:rsidRPr="000B30D3">
          <w:rPr>
            <w:rStyle w:val="Hyperlink"/>
            <w:rFonts w:cs="Arial"/>
            <w:b w:val="0"/>
            <w:noProof/>
          </w:rPr>
          <w:t>Data Coverage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FB62323" w14:textId="77777777" w:rsidR="000B30D3" w:rsidRPr="000B30D3" w:rsidRDefault="00593556">
      <w:pPr>
        <w:pStyle w:val="TOC3"/>
        <w:rPr>
          <w:rFonts w:eastAsiaTheme="minorEastAsia" w:cs="Arial"/>
          <w:b w:val="0"/>
          <w:noProof/>
          <w:lang w:val="fr-FR" w:eastAsia="fr-FR"/>
        </w:rPr>
      </w:pPr>
      <w:hyperlink w:anchor="_Toc149916555" w:history="1">
        <w:r w:rsidR="000B30D3" w:rsidRPr="000B30D3">
          <w:rPr>
            <w:rStyle w:val="Hyperlink"/>
            <w:rFonts w:cs="Arial"/>
            <w:b w:val="0"/>
            <w:noProof/>
            <w:lang w:eastAsia="en-US"/>
          </w:rPr>
          <w:t>4.5.4</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size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15</w:t>
        </w:r>
        <w:r w:rsidR="000B30D3" w:rsidRPr="000B30D3">
          <w:rPr>
            <w:rFonts w:cs="Arial"/>
            <w:b w:val="0"/>
            <w:noProof/>
            <w:webHidden/>
          </w:rPr>
          <w:fldChar w:fldCharType="end"/>
        </w:r>
      </w:hyperlink>
    </w:p>
    <w:p w14:paraId="296EC25E" w14:textId="77777777" w:rsidR="000B30D3" w:rsidRPr="000B30D3" w:rsidRDefault="00593556">
      <w:pPr>
        <w:pStyle w:val="TOC2"/>
        <w:rPr>
          <w:rFonts w:eastAsiaTheme="minorEastAsia" w:cs="Arial"/>
          <w:b w:val="0"/>
          <w:noProof/>
          <w:lang w:val="fr-FR" w:eastAsia="fr-FR"/>
        </w:rPr>
      </w:pPr>
      <w:hyperlink w:anchor="_Toc149916556" w:history="1">
        <w:r w:rsidR="000B30D3" w:rsidRPr="000B30D3">
          <w:rPr>
            <w:rStyle w:val="Hyperlink"/>
            <w:rFonts w:cs="Arial"/>
            <w:b w:val="0"/>
            <w:noProof/>
          </w:rPr>
          <w:t>4.6</w:t>
        </w:r>
        <w:r w:rsidR="000B30D3" w:rsidRPr="000B30D3">
          <w:rPr>
            <w:rFonts w:eastAsiaTheme="minorEastAsia" w:cs="Arial"/>
            <w:b w:val="0"/>
            <w:noProof/>
            <w:lang w:val="fr-FR" w:eastAsia="fr-FR"/>
          </w:rPr>
          <w:tab/>
        </w:r>
        <w:r w:rsidR="000B30D3" w:rsidRPr="000B30D3">
          <w:rPr>
            <w:rStyle w:val="Hyperlink"/>
            <w:rFonts w:cs="Arial"/>
            <w:b w:val="0"/>
            <w:noProof/>
          </w:rPr>
          <w:t>Display scale range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19236306" w14:textId="77777777" w:rsidR="000B30D3" w:rsidRPr="000B30D3" w:rsidRDefault="00593556">
      <w:pPr>
        <w:pStyle w:val="TOC2"/>
        <w:rPr>
          <w:rFonts w:eastAsiaTheme="minorEastAsia" w:cs="Arial"/>
          <w:b w:val="0"/>
          <w:noProof/>
          <w:lang w:val="fr-FR" w:eastAsia="fr-FR"/>
        </w:rPr>
      </w:pPr>
      <w:hyperlink w:anchor="_Toc149916557" w:history="1">
        <w:r w:rsidR="000B30D3" w:rsidRPr="000B30D3">
          <w:rPr>
            <w:rStyle w:val="Hyperlink"/>
            <w:rFonts w:cs="Arial"/>
            <w:b w:val="0"/>
            <w:noProof/>
          </w:rPr>
          <w:t>4.7</w:t>
        </w:r>
        <w:r w:rsidR="000B30D3" w:rsidRPr="000B30D3">
          <w:rPr>
            <w:rFonts w:eastAsiaTheme="minorEastAsia" w:cs="Arial"/>
            <w:b w:val="0"/>
            <w:noProof/>
            <w:lang w:val="fr-FR" w:eastAsia="fr-FR"/>
          </w:rPr>
          <w:tab/>
        </w:r>
        <w:r w:rsidR="000B30D3" w:rsidRPr="000B30D3">
          <w:rPr>
            <w:rStyle w:val="Hyperlink"/>
            <w:rFonts w:cs="Arial"/>
            <w:b w:val="0"/>
            <w:noProof/>
          </w:rPr>
          <w:t>Dataset loading and display order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7D9A8C9B" w14:textId="77777777" w:rsidR="000B30D3" w:rsidRPr="000B30D3" w:rsidRDefault="00593556">
      <w:pPr>
        <w:pStyle w:val="TOC3"/>
        <w:rPr>
          <w:rFonts w:eastAsiaTheme="minorEastAsia" w:cs="Arial"/>
          <w:b w:val="0"/>
          <w:noProof/>
          <w:lang w:val="fr-FR" w:eastAsia="fr-FR"/>
        </w:rPr>
      </w:pPr>
      <w:hyperlink w:anchor="_Toc149916558" w:history="1">
        <w:r w:rsidR="000B30D3" w:rsidRPr="000B30D3">
          <w:rPr>
            <w:rStyle w:val="Hyperlink"/>
            <w:rFonts w:cs="Arial"/>
            <w:b w:val="0"/>
            <w:noProof/>
          </w:rPr>
          <w:t>4.7.1</w:t>
        </w:r>
        <w:r w:rsidR="000B30D3" w:rsidRPr="000B30D3">
          <w:rPr>
            <w:rFonts w:eastAsiaTheme="minorEastAsia" w:cs="Arial"/>
            <w:b w:val="0"/>
            <w:noProof/>
            <w:lang w:val="fr-FR" w:eastAsia="fr-FR"/>
          </w:rPr>
          <w:tab/>
        </w:r>
        <w:r w:rsidR="000B30D3" w:rsidRPr="000B30D3">
          <w:rPr>
            <w:rStyle w:val="Hyperlink"/>
            <w:rFonts w:cs="Arial"/>
            <w:b w:val="0"/>
            <w:noProof/>
          </w:rPr>
          <w:t>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2D1115B0" w14:textId="77777777" w:rsidR="000B30D3" w:rsidRPr="000B30D3" w:rsidRDefault="00593556">
      <w:pPr>
        <w:pStyle w:val="TOC3"/>
        <w:rPr>
          <w:rFonts w:eastAsiaTheme="minorEastAsia" w:cs="Arial"/>
          <w:b w:val="0"/>
          <w:noProof/>
          <w:lang w:val="fr-FR" w:eastAsia="fr-FR"/>
        </w:rPr>
      </w:pPr>
      <w:hyperlink w:anchor="_Toc149916559" w:history="1">
        <w:r w:rsidR="000B30D3" w:rsidRPr="000B30D3">
          <w:rPr>
            <w:rStyle w:val="Hyperlink"/>
            <w:rFonts w:cs="Arial"/>
            <w:b w:val="0"/>
            <w:noProof/>
          </w:rPr>
          <w:t>4.7.2</w:t>
        </w:r>
        <w:r w:rsidR="000B30D3" w:rsidRPr="000B30D3">
          <w:rPr>
            <w:rFonts w:eastAsiaTheme="minorEastAsia" w:cs="Arial"/>
            <w:b w:val="0"/>
            <w:noProof/>
            <w:lang w:val="fr-FR" w:eastAsia="fr-FR"/>
          </w:rPr>
          <w:tab/>
        </w:r>
        <w:r w:rsidR="000B30D3" w:rsidRPr="000B30D3">
          <w:rPr>
            <w:rStyle w:val="Hyperlink"/>
            <w:rFonts w:cs="Arial"/>
            <w:b w:val="0"/>
            <w:noProof/>
          </w:rPr>
          <w:t>Dataset display order (dataset rendering)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0379D2B0" w14:textId="77777777" w:rsidR="000B30D3" w:rsidRPr="000B30D3" w:rsidRDefault="00593556">
      <w:pPr>
        <w:pStyle w:val="TOC2"/>
        <w:rPr>
          <w:rFonts w:eastAsiaTheme="minorEastAsia" w:cs="Arial"/>
          <w:b w:val="0"/>
          <w:noProof/>
          <w:lang w:val="fr-FR" w:eastAsia="fr-FR"/>
        </w:rPr>
      </w:pPr>
      <w:hyperlink w:anchor="_Toc149916560" w:history="1">
        <w:r w:rsidR="000B30D3" w:rsidRPr="000B30D3">
          <w:rPr>
            <w:rStyle w:val="Hyperlink"/>
            <w:rFonts w:cs="Arial"/>
            <w:b w:val="0"/>
            <w:noProof/>
          </w:rPr>
          <w:t>4.8</w:t>
        </w:r>
        <w:r w:rsidR="000B30D3" w:rsidRPr="000B30D3">
          <w:rPr>
            <w:rFonts w:eastAsiaTheme="minorEastAsia" w:cs="Arial"/>
            <w:b w:val="0"/>
            <w:noProof/>
            <w:lang w:val="fr-FR" w:eastAsia="fr-FR"/>
          </w:rPr>
          <w:tab/>
        </w:r>
        <w:r w:rsidR="000B30D3" w:rsidRPr="000B30D3">
          <w:rPr>
            <w:rStyle w:val="Hyperlink"/>
            <w:rFonts w:cs="Arial"/>
            <w:b w:val="0"/>
            <w:noProof/>
          </w:rPr>
          <w:t>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739463EE" w14:textId="77777777" w:rsidR="000B30D3" w:rsidRPr="000B30D3" w:rsidRDefault="00593556">
      <w:pPr>
        <w:pStyle w:val="TOC3"/>
        <w:rPr>
          <w:rFonts w:eastAsiaTheme="minorEastAsia" w:cs="Arial"/>
          <w:b w:val="0"/>
          <w:noProof/>
          <w:lang w:val="fr-FR" w:eastAsia="fr-FR"/>
        </w:rPr>
      </w:pPr>
      <w:hyperlink w:anchor="_Toc149916561" w:history="1">
        <w:r w:rsidR="000B30D3" w:rsidRPr="000B30D3">
          <w:rPr>
            <w:rStyle w:val="Hyperlink"/>
            <w:rFonts w:cs="Arial"/>
            <w:b w:val="0"/>
            <w:noProof/>
          </w:rPr>
          <w:t>4.8.1</w:t>
        </w:r>
        <w:r w:rsidR="000B30D3" w:rsidRPr="000B30D3">
          <w:rPr>
            <w:rFonts w:eastAsiaTheme="minorEastAsia" w:cs="Arial"/>
            <w:b w:val="0"/>
            <w:noProof/>
            <w:lang w:val="fr-FR" w:eastAsia="fr-FR"/>
          </w:rPr>
          <w:tab/>
        </w:r>
        <w:r w:rsidR="000B30D3" w:rsidRPr="000B30D3">
          <w:rPr>
            <w:rStyle w:val="Hyperlink"/>
            <w:rFonts w:cs="Arial"/>
            <w:b w:val="0"/>
            <w:noProof/>
          </w:rPr>
          <w:t>S-100 level 3a 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1ECA91EE" w14:textId="77777777" w:rsidR="000B30D3" w:rsidRPr="000B30D3" w:rsidRDefault="00593556">
      <w:pPr>
        <w:pStyle w:val="TOC3"/>
        <w:rPr>
          <w:rFonts w:eastAsiaTheme="minorEastAsia" w:cs="Arial"/>
          <w:b w:val="0"/>
          <w:noProof/>
          <w:lang w:val="fr-FR" w:eastAsia="fr-FR"/>
        </w:rPr>
      </w:pPr>
      <w:hyperlink w:anchor="_Toc149916562" w:history="1">
        <w:r w:rsidR="000B30D3" w:rsidRPr="000B30D3">
          <w:rPr>
            <w:rStyle w:val="Hyperlink"/>
            <w:rFonts w:cs="Arial"/>
            <w:b w:val="0"/>
            <w:noProof/>
          </w:rPr>
          <w:t>4.8.2</w:t>
        </w:r>
        <w:r w:rsidR="000B30D3" w:rsidRPr="000B30D3">
          <w:rPr>
            <w:rFonts w:eastAsiaTheme="minorEastAsia" w:cs="Arial"/>
            <w:b w:val="0"/>
            <w:noProof/>
            <w:lang w:val="fr-FR" w:eastAsia="fr-FR"/>
          </w:rPr>
          <w:tab/>
        </w:r>
        <w:r w:rsidR="000B30D3" w:rsidRPr="000B30D3">
          <w:rPr>
            <w:rStyle w:val="Hyperlink"/>
            <w:rFonts w:cs="Arial"/>
            <w:b w:val="0"/>
            <w:noProof/>
          </w:rPr>
          <w:t>Use of scale properties for feature to geometry relations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5C4D23A9" w14:textId="77777777" w:rsidR="000B30D3" w:rsidRPr="000B30D3" w:rsidRDefault="00593556">
      <w:pPr>
        <w:pStyle w:val="TOC3"/>
        <w:rPr>
          <w:rFonts w:eastAsiaTheme="minorEastAsia" w:cs="Arial"/>
          <w:b w:val="0"/>
          <w:noProof/>
          <w:lang w:val="fr-FR" w:eastAsia="fr-FR"/>
        </w:rPr>
      </w:pPr>
      <w:hyperlink w:anchor="_Toc149916563" w:history="1">
        <w:r w:rsidR="000B30D3" w:rsidRPr="000B30D3">
          <w:rPr>
            <w:rStyle w:val="Hyperlink"/>
            <w:rFonts w:cs="Arial"/>
            <w:b w:val="0"/>
            <w:noProof/>
          </w:rPr>
          <w:t>4.8.3</w:t>
        </w:r>
        <w:r w:rsidR="000B30D3" w:rsidRPr="000B30D3">
          <w:rPr>
            <w:rFonts w:eastAsiaTheme="minorEastAsia" w:cs="Arial"/>
            <w:b w:val="0"/>
            <w:noProof/>
            <w:lang w:val="fr-FR" w:eastAsia="fr-FR"/>
          </w:rPr>
          <w:tab/>
        </w:r>
        <w:r w:rsidR="000B30D3" w:rsidRPr="000B30D3">
          <w:rPr>
            <w:rStyle w:val="Hyperlink"/>
            <w:rFonts w:cs="Arial"/>
            <w:b w:val="0"/>
            <w:noProof/>
          </w:rPr>
          <w:t>Masking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165E002F" w14:textId="77777777" w:rsidR="000B30D3" w:rsidRPr="000B30D3" w:rsidRDefault="00593556">
      <w:pPr>
        <w:pStyle w:val="TOC1"/>
        <w:rPr>
          <w:rFonts w:eastAsiaTheme="minorEastAsia" w:cs="Arial"/>
          <w:b w:val="0"/>
          <w:noProof/>
          <w:lang w:val="fr-FR" w:eastAsia="fr-FR"/>
        </w:rPr>
      </w:pPr>
      <w:hyperlink w:anchor="_Toc149916564" w:history="1">
        <w:r w:rsidR="000B30D3" w:rsidRPr="000B30D3">
          <w:rPr>
            <w:rStyle w:val="Hyperlink"/>
            <w:rFonts w:cs="Arial"/>
            <w:b w:val="0"/>
            <w:noProof/>
          </w:rPr>
          <w:t>5</w:t>
        </w:r>
        <w:r w:rsidR="000B30D3" w:rsidRPr="000B30D3">
          <w:rPr>
            <w:rFonts w:eastAsiaTheme="minorEastAsia" w:cs="Arial"/>
            <w:b w:val="0"/>
            <w:noProof/>
            <w:lang w:val="fr-FR" w:eastAsia="fr-FR"/>
          </w:rPr>
          <w:tab/>
        </w:r>
        <w:r w:rsidR="000B30D3" w:rsidRPr="000B30D3">
          <w:rPr>
            <w:rStyle w:val="Hyperlink"/>
            <w:rFonts w:cs="Arial"/>
            <w:b w:val="0"/>
            <w:noProof/>
          </w:rPr>
          <w:t>Coordinate Reference Systems (CRS)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2F39D33B" w14:textId="77777777" w:rsidR="000B30D3" w:rsidRPr="000B30D3" w:rsidRDefault="00593556">
      <w:pPr>
        <w:pStyle w:val="TOC2"/>
        <w:rPr>
          <w:rFonts w:eastAsiaTheme="minorEastAsia" w:cs="Arial"/>
          <w:b w:val="0"/>
          <w:noProof/>
          <w:lang w:val="fr-FR" w:eastAsia="fr-FR"/>
        </w:rPr>
      </w:pPr>
      <w:hyperlink w:anchor="_Toc149916565" w:history="1">
        <w:r w:rsidR="000B30D3" w:rsidRPr="000B30D3">
          <w:rPr>
            <w:rStyle w:val="Hyperlink"/>
            <w:rFonts w:cs="Arial"/>
            <w:b w:val="0"/>
            <w:noProof/>
          </w:rPr>
          <w:t>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8695533" w14:textId="77777777" w:rsidR="000B30D3" w:rsidRPr="000B30D3" w:rsidRDefault="00593556">
      <w:pPr>
        <w:pStyle w:val="TOC2"/>
        <w:rPr>
          <w:rFonts w:eastAsiaTheme="minorEastAsia" w:cs="Arial"/>
          <w:b w:val="0"/>
          <w:noProof/>
          <w:lang w:val="fr-FR" w:eastAsia="fr-FR"/>
        </w:rPr>
      </w:pPr>
      <w:hyperlink w:anchor="_Toc149916566" w:history="1">
        <w:r w:rsidR="000B30D3" w:rsidRPr="000B30D3">
          <w:rPr>
            <w:rStyle w:val="Hyperlink"/>
            <w:rFonts w:cs="Arial"/>
            <w:b w:val="0"/>
            <w:noProof/>
          </w:rPr>
          <w:t>5.2</w:t>
        </w:r>
        <w:r w:rsidR="000B30D3" w:rsidRPr="000B30D3">
          <w:rPr>
            <w:rFonts w:eastAsiaTheme="minorEastAsia" w:cs="Arial"/>
            <w:b w:val="0"/>
            <w:noProof/>
            <w:lang w:val="fr-FR" w:eastAsia="fr-FR"/>
          </w:rPr>
          <w:tab/>
        </w:r>
        <w:r w:rsidR="000B30D3" w:rsidRPr="000B30D3">
          <w:rPr>
            <w:rStyle w:val="Hyperlink"/>
            <w:rFonts w:cs="Arial"/>
            <w:b w:val="0"/>
            <w:noProof/>
          </w:rPr>
          <w:t>Horizontal Coordinate Reference System</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BF66C67" w14:textId="77777777" w:rsidR="000B30D3" w:rsidRPr="000B30D3" w:rsidRDefault="00593556">
      <w:pPr>
        <w:pStyle w:val="TOC2"/>
        <w:rPr>
          <w:rFonts w:eastAsiaTheme="minorEastAsia" w:cs="Arial"/>
          <w:b w:val="0"/>
          <w:noProof/>
          <w:lang w:val="fr-FR" w:eastAsia="fr-FR"/>
        </w:rPr>
      </w:pPr>
      <w:hyperlink w:anchor="_Toc149916567" w:history="1">
        <w:r w:rsidR="000B30D3" w:rsidRPr="000B30D3">
          <w:rPr>
            <w:rStyle w:val="Hyperlink"/>
            <w:rFonts w:cs="Arial"/>
            <w:b w:val="0"/>
            <w:noProof/>
          </w:rPr>
          <w:t>5.3</w:t>
        </w:r>
        <w:r w:rsidR="000B30D3" w:rsidRPr="000B30D3">
          <w:rPr>
            <w:rFonts w:eastAsiaTheme="minorEastAsia" w:cs="Arial"/>
            <w:b w:val="0"/>
            <w:noProof/>
            <w:lang w:val="fr-FR" w:eastAsia="fr-FR"/>
          </w:rPr>
          <w:tab/>
        </w:r>
        <w:r w:rsidR="000B30D3" w:rsidRPr="000B30D3">
          <w:rPr>
            <w:rStyle w:val="Hyperlink"/>
            <w:rFonts w:cs="Arial"/>
            <w:b w:val="0"/>
            <w:noProof/>
          </w:rPr>
          <w:t>Vertical CRS for Soundings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17A99452" w14:textId="77777777" w:rsidR="000B30D3" w:rsidRPr="000B30D3" w:rsidRDefault="00593556">
      <w:pPr>
        <w:pStyle w:val="TOC1"/>
        <w:rPr>
          <w:rFonts w:eastAsiaTheme="minorEastAsia" w:cs="Arial"/>
          <w:b w:val="0"/>
          <w:noProof/>
          <w:lang w:val="fr-FR" w:eastAsia="fr-FR"/>
        </w:rPr>
      </w:pPr>
      <w:hyperlink w:anchor="_Toc149916568" w:history="1">
        <w:r w:rsidR="000B30D3" w:rsidRPr="000B30D3">
          <w:rPr>
            <w:rStyle w:val="Hyperlink"/>
            <w:rFonts w:cs="Arial"/>
            <w:b w:val="0"/>
            <w:noProof/>
          </w:rPr>
          <w:t>6</w:t>
        </w:r>
        <w:r w:rsidR="000B30D3" w:rsidRPr="000B30D3">
          <w:rPr>
            <w:rFonts w:eastAsiaTheme="minorEastAsia" w:cs="Arial"/>
            <w:b w:val="0"/>
            <w:noProof/>
            <w:lang w:val="fr-FR" w:eastAsia="fr-FR"/>
          </w:rPr>
          <w:tab/>
        </w:r>
        <w:r w:rsidR="000B30D3" w:rsidRPr="000B30D3">
          <w:rPr>
            <w:rStyle w:val="Hyperlink"/>
            <w:rFonts w:cs="Arial"/>
            <w:b w:val="0"/>
            <w:noProof/>
          </w:rPr>
          <w:t>Data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FABCCA7" w14:textId="77777777" w:rsidR="000B30D3" w:rsidRPr="000B30D3" w:rsidRDefault="00593556">
      <w:pPr>
        <w:pStyle w:val="TOC2"/>
        <w:rPr>
          <w:rFonts w:eastAsiaTheme="minorEastAsia" w:cs="Arial"/>
          <w:b w:val="0"/>
          <w:noProof/>
          <w:lang w:val="fr-FR" w:eastAsia="fr-FR"/>
        </w:rPr>
      </w:pPr>
      <w:hyperlink w:anchor="_Toc149916569" w:history="1">
        <w:r w:rsidR="000B30D3" w:rsidRPr="000B30D3">
          <w:rPr>
            <w:rStyle w:val="Hyperlink"/>
            <w:rFonts w:cs="Arial"/>
            <w:b w:val="0"/>
            <w:noProof/>
          </w:rPr>
          <w:t>6.1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CD70BB7" w14:textId="77777777" w:rsidR="000B30D3" w:rsidRPr="000B30D3" w:rsidRDefault="00593556">
      <w:pPr>
        <w:pStyle w:val="TOC2"/>
        <w:rPr>
          <w:rFonts w:eastAsiaTheme="minorEastAsia" w:cs="Arial"/>
          <w:b w:val="0"/>
          <w:noProof/>
          <w:lang w:val="fr-FR" w:eastAsia="fr-FR"/>
        </w:rPr>
      </w:pPr>
      <w:hyperlink w:anchor="_Toc149916570" w:history="1">
        <w:r w:rsidR="000B30D3" w:rsidRPr="000B30D3">
          <w:rPr>
            <w:rStyle w:val="Hyperlink"/>
            <w:rFonts w:cs="Arial"/>
            <w:b w:val="0"/>
            <w:noProof/>
          </w:rPr>
          <w:t>6.2</w:t>
        </w:r>
        <w:r w:rsidR="000B30D3" w:rsidRPr="000B30D3">
          <w:rPr>
            <w:rFonts w:eastAsiaTheme="minorEastAsia" w:cs="Arial"/>
            <w:b w:val="0"/>
            <w:noProof/>
            <w:lang w:val="fr-FR" w:eastAsia="fr-FR"/>
          </w:rPr>
          <w:tab/>
        </w:r>
        <w:r w:rsidR="000B30D3" w:rsidRPr="000B30D3">
          <w:rPr>
            <w:rStyle w:val="Hyperlink"/>
            <w:rFonts w:cs="Arial"/>
            <w:b w:val="0"/>
            <w:noProof/>
          </w:rPr>
          <w:t>Completeness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0E95EA5" w14:textId="77777777" w:rsidR="000B30D3" w:rsidRPr="000B30D3" w:rsidRDefault="00593556">
      <w:pPr>
        <w:pStyle w:val="TOC3"/>
        <w:rPr>
          <w:rFonts w:eastAsiaTheme="minorEastAsia" w:cs="Arial"/>
          <w:b w:val="0"/>
          <w:noProof/>
          <w:lang w:val="fr-FR" w:eastAsia="fr-FR"/>
        </w:rPr>
      </w:pPr>
      <w:hyperlink w:anchor="_Toc149916571" w:history="1">
        <w:r w:rsidR="000B30D3" w:rsidRPr="000B30D3">
          <w:rPr>
            <w:rStyle w:val="Hyperlink"/>
            <w:rFonts w:cs="Arial"/>
            <w:b w:val="0"/>
            <w:noProof/>
          </w:rPr>
          <w:t>6.2.1</w:t>
        </w:r>
        <w:r w:rsidR="000B30D3" w:rsidRPr="000B30D3">
          <w:rPr>
            <w:rFonts w:eastAsiaTheme="minorEastAsia" w:cs="Arial"/>
            <w:b w:val="0"/>
            <w:noProof/>
            <w:lang w:val="fr-FR" w:eastAsia="fr-FR"/>
          </w:rPr>
          <w:tab/>
        </w:r>
        <w:r w:rsidR="000B30D3" w:rsidRPr="000B30D3">
          <w:rPr>
            <w:rStyle w:val="Hyperlink"/>
            <w:rFonts w:cs="Arial"/>
            <w:b w:val="0"/>
            <w:noProof/>
          </w:rPr>
          <w:t>Commission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53E0C0BF" w14:textId="77777777" w:rsidR="000B30D3" w:rsidRPr="000B30D3" w:rsidRDefault="00593556">
      <w:pPr>
        <w:pStyle w:val="TOC3"/>
        <w:rPr>
          <w:rFonts w:eastAsiaTheme="minorEastAsia" w:cs="Arial"/>
          <w:b w:val="0"/>
          <w:noProof/>
          <w:lang w:val="fr-FR" w:eastAsia="fr-FR"/>
        </w:rPr>
      </w:pPr>
      <w:hyperlink w:anchor="_Toc149916572" w:history="1">
        <w:r w:rsidR="000B30D3" w:rsidRPr="000B30D3">
          <w:rPr>
            <w:rStyle w:val="Hyperlink"/>
            <w:rFonts w:cs="Arial"/>
            <w:b w:val="0"/>
            <w:noProof/>
          </w:rPr>
          <w:t>6.2.2</w:t>
        </w:r>
        <w:r w:rsidR="000B30D3" w:rsidRPr="000B30D3">
          <w:rPr>
            <w:rFonts w:eastAsiaTheme="minorEastAsia" w:cs="Arial"/>
            <w:b w:val="0"/>
            <w:noProof/>
            <w:lang w:val="fr-FR" w:eastAsia="fr-FR"/>
          </w:rPr>
          <w:tab/>
        </w:r>
        <w:r w:rsidR="000B30D3" w:rsidRPr="000B30D3">
          <w:rPr>
            <w:rStyle w:val="Hyperlink"/>
            <w:rFonts w:cs="Arial"/>
            <w:b w:val="0"/>
            <w:noProof/>
          </w:rPr>
          <w:t>Omission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704F534C" w14:textId="77777777" w:rsidR="000B30D3" w:rsidRPr="000B30D3" w:rsidRDefault="00593556">
      <w:pPr>
        <w:pStyle w:val="TOC2"/>
        <w:rPr>
          <w:rFonts w:eastAsiaTheme="minorEastAsia" w:cs="Arial"/>
          <w:b w:val="0"/>
          <w:noProof/>
          <w:lang w:val="fr-FR" w:eastAsia="fr-FR"/>
        </w:rPr>
      </w:pPr>
      <w:hyperlink w:anchor="_Toc149916573" w:history="1">
        <w:r w:rsidR="000B30D3" w:rsidRPr="000B30D3">
          <w:rPr>
            <w:rStyle w:val="Hyperlink"/>
            <w:rFonts w:cs="Arial"/>
            <w:b w:val="0"/>
            <w:noProof/>
          </w:rPr>
          <w:t>6.3</w:t>
        </w:r>
        <w:r w:rsidR="000B30D3" w:rsidRPr="000B30D3">
          <w:rPr>
            <w:rFonts w:eastAsiaTheme="minorEastAsia" w:cs="Arial"/>
            <w:b w:val="0"/>
            <w:noProof/>
            <w:lang w:val="fr-FR" w:eastAsia="fr-FR"/>
          </w:rPr>
          <w:tab/>
        </w:r>
        <w:r w:rsidR="000B30D3" w:rsidRPr="000B30D3">
          <w:rPr>
            <w:rStyle w:val="Hyperlink"/>
            <w:rFonts w:cs="Arial"/>
            <w:b w:val="0"/>
            <w:noProof/>
          </w:rPr>
          <w:t>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2E3B8ABD" w14:textId="77777777" w:rsidR="000B30D3" w:rsidRPr="000B30D3" w:rsidRDefault="00593556">
      <w:pPr>
        <w:pStyle w:val="TOC3"/>
        <w:rPr>
          <w:rFonts w:eastAsiaTheme="minorEastAsia" w:cs="Arial"/>
          <w:b w:val="0"/>
          <w:noProof/>
          <w:lang w:val="fr-FR" w:eastAsia="fr-FR"/>
        </w:rPr>
      </w:pPr>
      <w:hyperlink w:anchor="_Toc149916574" w:history="1">
        <w:r w:rsidR="000B30D3" w:rsidRPr="000B30D3">
          <w:rPr>
            <w:rStyle w:val="Hyperlink"/>
            <w:rFonts w:cs="Arial"/>
            <w:b w:val="0"/>
            <w:noProof/>
          </w:rPr>
          <w:t>6.3.1</w:t>
        </w:r>
        <w:r w:rsidR="000B30D3" w:rsidRPr="000B30D3">
          <w:rPr>
            <w:rFonts w:eastAsiaTheme="minorEastAsia" w:cs="Arial"/>
            <w:b w:val="0"/>
            <w:noProof/>
            <w:lang w:val="fr-FR" w:eastAsia="fr-FR"/>
          </w:rPr>
          <w:tab/>
        </w:r>
        <w:r w:rsidR="000B30D3" w:rsidRPr="000B30D3">
          <w:rPr>
            <w:rStyle w:val="Hyperlink"/>
            <w:rFonts w:cs="Arial"/>
            <w:b w:val="0"/>
            <w:noProof/>
          </w:rPr>
          <w:t>Conceptual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3D463F84" w14:textId="77777777" w:rsidR="000B30D3" w:rsidRPr="000B30D3" w:rsidRDefault="00593556">
      <w:pPr>
        <w:pStyle w:val="TOC3"/>
        <w:rPr>
          <w:rFonts w:eastAsiaTheme="minorEastAsia" w:cs="Arial"/>
          <w:b w:val="0"/>
          <w:noProof/>
          <w:lang w:val="fr-FR" w:eastAsia="fr-FR"/>
        </w:rPr>
      </w:pPr>
      <w:hyperlink w:anchor="_Toc149916575" w:history="1">
        <w:r w:rsidR="000B30D3" w:rsidRPr="000B30D3">
          <w:rPr>
            <w:rStyle w:val="Hyperlink"/>
            <w:rFonts w:cs="Arial"/>
            <w:b w:val="0"/>
            <w:noProof/>
          </w:rPr>
          <w:t>6.3.2</w:t>
        </w:r>
        <w:r w:rsidR="000B30D3" w:rsidRPr="000B30D3">
          <w:rPr>
            <w:rFonts w:eastAsiaTheme="minorEastAsia" w:cs="Arial"/>
            <w:b w:val="0"/>
            <w:noProof/>
            <w:lang w:val="fr-FR" w:eastAsia="fr-FR"/>
          </w:rPr>
          <w:tab/>
        </w:r>
        <w:r w:rsidR="000B30D3" w:rsidRPr="000B30D3">
          <w:rPr>
            <w:rStyle w:val="Hyperlink"/>
            <w:rFonts w:cs="Arial"/>
            <w:b w:val="0"/>
            <w:noProof/>
          </w:rPr>
          <w:t>Domain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AFF7009" w14:textId="77777777" w:rsidR="000B30D3" w:rsidRPr="000B30D3" w:rsidRDefault="00593556">
      <w:pPr>
        <w:pStyle w:val="TOC3"/>
        <w:rPr>
          <w:rFonts w:eastAsiaTheme="minorEastAsia" w:cs="Arial"/>
          <w:b w:val="0"/>
          <w:noProof/>
          <w:lang w:val="fr-FR" w:eastAsia="fr-FR"/>
        </w:rPr>
      </w:pPr>
      <w:hyperlink w:anchor="_Toc149916576" w:history="1">
        <w:r w:rsidR="000B30D3" w:rsidRPr="000B30D3">
          <w:rPr>
            <w:rStyle w:val="Hyperlink"/>
            <w:rFonts w:cs="Arial"/>
            <w:b w:val="0"/>
            <w:noProof/>
          </w:rPr>
          <w:t>6.3.3</w:t>
        </w:r>
        <w:r w:rsidR="000B30D3" w:rsidRPr="000B30D3">
          <w:rPr>
            <w:rFonts w:eastAsiaTheme="minorEastAsia" w:cs="Arial"/>
            <w:b w:val="0"/>
            <w:noProof/>
            <w:lang w:val="fr-FR" w:eastAsia="fr-FR"/>
          </w:rPr>
          <w:tab/>
        </w:r>
        <w:r w:rsidR="000B30D3" w:rsidRPr="000B30D3">
          <w:rPr>
            <w:rStyle w:val="Hyperlink"/>
            <w:rFonts w:cs="Arial"/>
            <w:b w:val="0"/>
            <w:noProof/>
          </w:rPr>
          <w:t>Format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479F53E" w14:textId="77777777" w:rsidR="000B30D3" w:rsidRPr="000B30D3" w:rsidRDefault="00593556">
      <w:pPr>
        <w:pStyle w:val="TOC3"/>
        <w:rPr>
          <w:rFonts w:eastAsiaTheme="minorEastAsia" w:cs="Arial"/>
          <w:b w:val="0"/>
          <w:noProof/>
          <w:lang w:val="fr-FR" w:eastAsia="fr-FR"/>
        </w:rPr>
      </w:pPr>
      <w:hyperlink w:anchor="_Toc149916577" w:history="1">
        <w:r w:rsidR="000B30D3" w:rsidRPr="000B30D3">
          <w:rPr>
            <w:rStyle w:val="Hyperlink"/>
            <w:rFonts w:cs="Arial"/>
            <w:b w:val="0"/>
            <w:noProof/>
          </w:rPr>
          <w:t>6.3.4</w:t>
        </w:r>
        <w:r w:rsidR="000B30D3" w:rsidRPr="000B30D3">
          <w:rPr>
            <w:rFonts w:eastAsiaTheme="minorEastAsia" w:cs="Arial"/>
            <w:b w:val="0"/>
            <w:noProof/>
            <w:lang w:val="fr-FR" w:eastAsia="fr-FR"/>
          </w:rPr>
          <w:tab/>
        </w:r>
        <w:r w:rsidR="000B30D3" w:rsidRPr="000B30D3">
          <w:rPr>
            <w:rStyle w:val="Hyperlink"/>
            <w:rFonts w:cs="Arial"/>
            <w:b w:val="0"/>
            <w:noProof/>
          </w:rPr>
          <w:t>Topological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5C21B8D" w14:textId="77777777" w:rsidR="000B30D3" w:rsidRPr="000B30D3" w:rsidRDefault="00593556">
      <w:pPr>
        <w:pStyle w:val="TOC2"/>
        <w:rPr>
          <w:rFonts w:eastAsiaTheme="minorEastAsia" w:cs="Arial"/>
          <w:b w:val="0"/>
          <w:noProof/>
          <w:lang w:val="fr-FR" w:eastAsia="fr-FR"/>
        </w:rPr>
      </w:pPr>
      <w:hyperlink w:anchor="_Toc149916578" w:history="1">
        <w:r w:rsidR="000B30D3" w:rsidRPr="000B30D3">
          <w:rPr>
            <w:rStyle w:val="Hyperlink"/>
            <w:rFonts w:cs="Arial"/>
            <w:b w:val="0"/>
            <w:noProof/>
          </w:rPr>
          <w:t>6.4</w:t>
        </w:r>
        <w:r w:rsidR="000B30D3" w:rsidRPr="000B30D3">
          <w:rPr>
            <w:rFonts w:eastAsiaTheme="minorEastAsia" w:cs="Arial"/>
            <w:b w:val="0"/>
            <w:noProof/>
            <w:lang w:val="fr-FR" w:eastAsia="fr-FR"/>
          </w:rPr>
          <w:tab/>
        </w:r>
        <w:r w:rsidR="000B30D3" w:rsidRPr="000B30D3">
          <w:rPr>
            <w:rStyle w:val="Hyperlink"/>
            <w:rFonts w:cs="Arial"/>
            <w:b w:val="0"/>
            <w:noProof/>
          </w:rPr>
          <w:t>Positional uncertainty and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52A7A366" w14:textId="77777777" w:rsidR="000B30D3" w:rsidRPr="000B30D3" w:rsidRDefault="00593556">
      <w:pPr>
        <w:pStyle w:val="TOC3"/>
        <w:rPr>
          <w:rFonts w:eastAsiaTheme="minorEastAsia" w:cs="Arial"/>
          <w:b w:val="0"/>
          <w:noProof/>
          <w:lang w:val="fr-FR" w:eastAsia="fr-FR"/>
        </w:rPr>
      </w:pPr>
      <w:hyperlink w:anchor="_Toc149916579" w:history="1">
        <w:r w:rsidR="000B30D3" w:rsidRPr="000B30D3">
          <w:rPr>
            <w:rStyle w:val="Hyperlink"/>
            <w:rFonts w:cs="Arial"/>
            <w:b w:val="0"/>
            <w:noProof/>
          </w:rPr>
          <w:t>6.4.1</w:t>
        </w:r>
        <w:r w:rsidR="000B30D3" w:rsidRPr="000B30D3">
          <w:rPr>
            <w:rFonts w:eastAsiaTheme="minorEastAsia" w:cs="Arial"/>
            <w:b w:val="0"/>
            <w:noProof/>
            <w:lang w:val="fr-FR" w:eastAsia="fr-FR"/>
          </w:rPr>
          <w:tab/>
        </w:r>
        <w:r w:rsidR="000B30D3" w:rsidRPr="000B30D3">
          <w:rPr>
            <w:rStyle w:val="Hyperlink"/>
            <w:rFonts w:cs="Arial"/>
            <w:b w:val="0"/>
            <w:noProof/>
          </w:rPr>
          <w:t>Absolute or external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4345C38" w14:textId="77777777" w:rsidR="000B30D3" w:rsidRPr="000B30D3" w:rsidRDefault="00593556">
      <w:pPr>
        <w:pStyle w:val="TOC3"/>
        <w:rPr>
          <w:rFonts w:eastAsiaTheme="minorEastAsia" w:cs="Arial"/>
          <w:b w:val="0"/>
          <w:noProof/>
          <w:lang w:val="fr-FR" w:eastAsia="fr-FR"/>
        </w:rPr>
      </w:pPr>
      <w:hyperlink w:anchor="_Toc149916580" w:history="1">
        <w:r w:rsidR="000B30D3" w:rsidRPr="000B30D3">
          <w:rPr>
            <w:rStyle w:val="Hyperlink"/>
            <w:rFonts w:cs="Arial"/>
            <w:b w:val="0"/>
            <w:noProof/>
          </w:rPr>
          <w:t>6.4.2</w:t>
        </w:r>
        <w:r w:rsidR="000B30D3" w:rsidRPr="000B30D3">
          <w:rPr>
            <w:rFonts w:eastAsiaTheme="minorEastAsia" w:cs="Arial"/>
            <w:b w:val="0"/>
            <w:noProof/>
            <w:lang w:val="fr-FR" w:eastAsia="fr-FR"/>
          </w:rPr>
          <w:tab/>
        </w:r>
        <w:r w:rsidR="000B30D3" w:rsidRPr="000B30D3">
          <w:rPr>
            <w:rStyle w:val="Hyperlink"/>
            <w:rFonts w:cs="Arial"/>
            <w:b w:val="0"/>
            <w:noProof/>
          </w:rPr>
          <w:t>Vertical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67C293DA" w14:textId="77777777" w:rsidR="000B30D3" w:rsidRPr="000B30D3" w:rsidRDefault="00593556">
      <w:pPr>
        <w:pStyle w:val="TOC3"/>
        <w:rPr>
          <w:rFonts w:eastAsiaTheme="minorEastAsia" w:cs="Arial"/>
          <w:b w:val="0"/>
          <w:noProof/>
          <w:lang w:val="fr-FR" w:eastAsia="fr-FR"/>
        </w:rPr>
      </w:pPr>
      <w:hyperlink w:anchor="_Toc149916581" w:history="1">
        <w:r w:rsidR="000B30D3" w:rsidRPr="000B30D3">
          <w:rPr>
            <w:rStyle w:val="Hyperlink"/>
            <w:rFonts w:cs="Arial"/>
            <w:b w:val="0"/>
            <w:noProof/>
          </w:rPr>
          <w:t>6.4.3</w:t>
        </w:r>
        <w:r w:rsidR="000B30D3" w:rsidRPr="000B30D3">
          <w:rPr>
            <w:rFonts w:eastAsiaTheme="minorEastAsia" w:cs="Arial"/>
            <w:b w:val="0"/>
            <w:noProof/>
            <w:lang w:val="fr-FR" w:eastAsia="fr-FR"/>
          </w:rPr>
          <w:tab/>
        </w:r>
        <w:r w:rsidR="000B30D3" w:rsidRPr="000B30D3">
          <w:rPr>
            <w:rStyle w:val="Hyperlink"/>
            <w:rFonts w:cs="Arial"/>
            <w:b w:val="0"/>
            <w:noProof/>
          </w:rPr>
          <w:t>Horizontal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2EAF0549" w14:textId="77777777" w:rsidR="000B30D3" w:rsidRPr="000B30D3" w:rsidRDefault="00593556">
      <w:pPr>
        <w:pStyle w:val="TOC3"/>
        <w:rPr>
          <w:rFonts w:eastAsiaTheme="minorEastAsia" w:cs="Arial"/>
          <w:b w:val="0"/>
          <w:noProof/>
          <w:lang w:val="fr-FR" w:eastAsia="fr-FR"/>
        </w:rPr>
      </w:pPr>
      <w:hyperlink w:anchor="_Toc149916582" w:history="1">
        <w:r w:rsidR="000B30D3" w:rsidRPr="000B30D3">
          <w:rPr>
            <w:rStyle w:val="Hyperlink"/>
            <w:rFonts w:cs="Arial"/>
            <w:b w:val="0"/>
            <w:noProof/>
          </w:rPr>
          <w:t>6.4.4</w:t>
        </w:r>
        <w:r w:rsidR="000B30D3" w:rsidRPr="000B30D3">
          <w:rPr>
            <w:rFonts w:eastAsiaTheme="minorEastAsia" w:cs="Arial"/>
            <w:b w:val="0"/>
            <w:noProof/>
            <w:lang w:val="fr-FR" w:eastAsia="fr-FR"/>
          </w:rPr>
          <w:tab/>
        </w:r>
        <w:r w:rsidR="000B30D3" w:rsidRPr="000B30D3">
          <w:rPr>
            <w:rStyle w:val="Hyperlink"/>
            <w:rFonts w:cs="Arial"/>
            <w:b w:val="0"/>
            <w:noProof/>
          </w:rPr>
          <w:t>Relative or internal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B6A9B5D" w14:textId="77777777" w:rsidR="000B30D3" w:rsidRPr="000B30D3" w:rsidRDefault="00593556">
      <w:pPr>
        <w:pStyle w:val="TOC3"/>
        <w:rPr>
          <w:rFonts w:eastAsiaTheme="minorEastAsia" w:cs="Arial"/>
          <w:b w:val="0"/>
          <w:noProof/>
          <w:lang w:val="fr-FR" w:eastAsia="fr-FR"/>
        </w:rPr>
      </w:pPr>
      <w:hyperlink w:anchor="_Toc149916583" w:history="1">
        <w:r w:rsidR="000B30D3" w:rsidRPr="000B30D3">
          <w:rPr>
            <w:rStyle w:val="Hyperlink"/>
            <w:rFonts w:cs="Arial"/>
            <w:b w:val="0"/>
            <w:noProof/>
          </w:rPr>
          <w:t>6.4.5</w:t>
        </w:r>
        <w:r w:rsidR="000B30D3" w:rsidRPr="000B30D3">
          <w:rPr>
            <w:rFonts w:eastAsiaTheme="minorEastAsia" w:cs="Arial"/>
            <w:b w:val="0"/>
            <w:noProof/>
            <w:lang w:val="fr-FR" w:eastAsia="fr-FR"/>
          </w:rPr>
          <w:tab/>
        </w:r>
        <w:r w:rsidR="000B30D3" w:rsidRPr="000B30D3">
          <w:rPr>
            <w:rStyle w:val="Hyperlink"/>
            <w:rFonts w:cs="Arial"/>
            <w:b w:val="0"/>
            <w:noProof/>
          </w:rPr>
          <w:t>Gridded data positional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3D6EA19" w14:textId="77777777" w:rsidR="000B30D3" w:rsidRPr="000B30D3" w:rsidRDefault="00593556">
      <w:pPr>
        <w:pStyle w:val="TOC2"/>
        <w:rPr>
          <w:rFonts w:eastAsiaTheme="minorEastAsia" w:cs="Arial"/>
          <w:b w:val="0"/>
          <w:noProof/>
          <w:lang w:val="fr-FR" w:eastAsia="fr-FR"/>
        </w:rPr>
      </w:pPr>
      <w:hyperlink w:anchor="_Toc149916584" w:history="1">
        <w:r w:rsidR="000B30D3" w:rsidRPr="000B30D3">
          <w:rPr>
            <w:rStyle w:val="Hyperlink"/>
            <w:rFonts w:cs="Arial"/>
            <w:b w:val="0"/>
            <w:noProof/>
          </w:rPr>
          <w:t>6.5</w:t>
        </w:r>
        <w:r w:rsidR="000B30D3" w:rsidRPr="000B30D3">
          <w:rPr>
            <w:rFonts w:eastAsiaTheme="minorEastAsia" w:cs="Arial"/>
            <w:b w:val="0"/>
            <w:noProof/>
            <w:lang w:val="fr-FR" w:eastAsia="fr-FR"/>
          </w:rPr>
          <w:tab/>
        </w:r>
        <w:r w:rsidR="000B30D3" w:rsidRPr="000B30D3">
          <w:rPr>
            <w:rStyle w:val="Hyperlink"/>
            <w:rFonts w:cs="Arial"/>
            <w:b w:val="0"/>
            <w:noProof/>
          </w:rPr>
          <w:t>Thematic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6DF741C" w14:textId="77777777" w:rsidR="000B30D3" w:rsidRPr="000B30D3" w:rsidRDefault="00593556">
      <w:pPr>
        <w:pStyle w:val="TOC3"/>
        <w:rPr>
          <w:rFonts w:eastAsiaTheme="minorEastAsia" w:cs="Arial"/>
          <w:b w:val="0"/>
          <w:noProof/>
          <w:lang w:val="fr-FR" w:eastAsia="fr-FR"/>
        </w:rPr>
      </w:pPr>
      <w:hyperlink w:anchor="_Toc149916585" w:history="1">
        <w:r w:rsidR="000B30D3" w:rsidRPr="000B30D3">
          <w:rPr>
            <w:rStyle w:val="Hyperlink"/>
            <w:rFonts w:cs="Arial"/>
            <w:b w:val="0"/>
            <w:noProof/>
          </w:rPr>
          <w:t>6.5.1</w:t>
        </w:r>
        <w:r w:rsidR="000B30D3" w:rsidRPr="000B30D3">
          <w:rPr>
            <w:rFonts w:eastAsiaTheme="minorEastAsia" w:cs="Arial"/>
            <w:b w:val="0"/>
            <w:noProof/>
            <w:lang w:val="fr-FR" w:eastAsia="fr-FR"/>
          </w:rPr>
          <w:tab/>
        </w:r>
        <w:r w:rsidR="000B30D3" w:rsidRPr="000B30D3">
          <w:rPr>
            <w:rStyle w:val="Hyperlink"/>
            <w:rFonts w:cs="Arial"/>
            <w:b w:val="0"/>
            <w:noProof/>
          </w:rPr>
          <w:t>Thematic classification correctness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5762466" w14:textId="77777777" w:rsidR="000B30D3" w:rsidRPr="000B30D3" w:rsidRDefault="00593556">
      <w:pPr>
        <w:pStyle w:val="TOC3"/>
        <w:rPr>
          <w:rFonts w:eastAsiaTheme="minorEastAsia" w:cs="Arial"/>
          <w:b w:val="0"/>
          <w:noProof/>
          <w:lang w:val="fr-FR" w:eastAsia="fr-FR"/>
        </w:rPr>
      </w:pPr>
      <w:hyperlink w:anchor="_Toc149916586" w:history="1">
        <w:r w:rsidR="000B30D3" w:rsidRPr="000B30D3">
          <w:rPr>
            <w:rStyle w:val="Hyperlink"/>
            <w:rFonts w:cs="Arial"/>
            <w:b w:val="0"/>
            <w:noProof/>
          </w:rPr>
          <w:t>6.5.2</w:t>
        </w:r>
        <w:r w:rsidR="000B30D3" w:rsidRPr="000B30D3">
          <w:rPr>
            <w:rFonts w:eastAsiaTheme="minorEastAsia" w:cs="Arial"/>
            <w:b w:val="0"/>
            <w:noProof/>
            <w:lang w:val="fr-FR" w:eastAsia="fr-FR"/>
          </w:rPr>
          <w:tab/>
        </w:r>
        <w:r w:rsidR="000B30D3" w:rsidRPr="000B30D3">
          <w:rPr>
            <w:rStyle w:val="Hyperlink"/>
            <w:rFonts w:cs="Arial"/>
            <w:b w:val="0"/>
            <w:noProof/>
          </w:rPr>
          <w:t>Non-quantitative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05F28CF" w14:textId="77777777" w:rsidR="000B30D3" w:rsidRPr="000B30D3" w:rsidRDefault="00593556">
      <w:pPr>
        <w:pStyle w:val="TOC3"/>
        <w:rPr>
          <w:rFonts w:eastAsiaTheme="minorEastAsia" w:cs="Arial"/>
          <w:b w:val="0"/>
          <w:noProof/>
          <w:lang w:val="fr-FR" w:eastAsia="fr-FR"/>
        </w:rPr>
      </w:pPr>
      <w:hyperlink w:anchor="_Toc149916587" w:history="1">
        <w:r w:rsidR="000B30D3" w:rsidRPr="000B30D3">
          <w:rPr>
            <w:rStyle w:val="Hyperlink"/>
            <w:rFonts w:cs="Arial"/>
            <w:b w:val="0"/>
            <w:noProof/>
          </w:rPr>
          <w:t>6.5.3</w:t>
        </w:r>
        <w:r w:rsidR="000B30D3" w:rsidRPr="000B30D3">
          <w:rPr>
            <w:rFonts w:eastAsiaTheme="minorEastAsia" w:cs="Arial"/>
            <w:b w:val="0"/>
            <w:noProof/>
            <w:lang w:val="fr-FR" w:eastAsia="fr-FR"/>
          </w:rPr>
          <w:tab/>
        </w:r>
        <w:r w:rsidR="000B30D3" w:rsidRPr="000B30D3">
          <w:rPr>
            <w:rStyle w:val="Hyperlink"/>
            <w:rFonts w:cs="Arial"/>
            <w:b w:val="0"/>
            <w:noProof/>
          </w:rPr>
          <w:t>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2DAD592E" w14:textId="77777777" w:rsidR="000B30D3" w:rsidRPr="000B30D3" w:rsidRDefault="00593556">
      <w:pPr>
        <w:pStyle w:val="TOC2"/>
        <w:rPr>
          <w:rFonts w:eastAsiaTheme="minorEastAsia" w:cs="Arial"/>
          <w:b w:val="0"/>
          <w:noProof/>
          <w:lang w:val="fr-FR" w:eastAsia="fr-FR"/>
        </w:rPr>
      </w:pPr>
      <w:hyperlink w:anchor="_Toc149916588" w:history="1">
        <w:r w:rsidR="000B30D3" w:rsidRPr="000B30D3">
          <w:rPr>
            <w:rStyle w:val="Hyperlink"/>
            <w:rFonts w:cs="Arial"/>
            <w:b w:val="0"/>
            <w:noProof/>
          </w:rPr>
          <w:t>6.6</w:t>
        </w:r>
        <w:r w:rsidR="000B30D3" w:rsidRPr="000B30D3">
          <w:rPr>
            <w:rFonts w:eastAsiaTheme="minorEastAsia" w:cs="Arial"/>
            <w:b w:val="0"/>
            <w:noProof/>
            <w:lang w:val="fr-FR" w:eastAsia="fr-FR"/>
          </w:rPr>
          <w:tab/>
        </w:r>
        <w:r w:rsidR="000B30D3" w:rsidRPr="000B30D3">
          <w:rPr>
            <w:rStyle w:val="Hyperlink"/>
            <w:rFonts w:cs="Arial"/>
            <w:b w:val="0"/>
            <w:noProof/>
          </w:rPr>
          <w:t>Temporal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6E42F43A" w14:textId="77777777" w:rsidR="000B30D3" w:rsidRPr="000B30D3" w:rsidRDefault="00593556">
      <w:pPr>
        <w:pStyle w:val="TOC3"/>
        <w:rPr>
          <w:rFonts w:eastAsiaTheme="minorEastAsia" w:cs="Arial"/>
          <w:b w:val="0"/>
          <w:noProof/>
          <w:lang w:val="fr-FR" w:eastAsia="fr-FR"/>
        </w:rPr>
      </w:pPr>
      <w:hyperlink w:anchor="_Toc149916589" w:history="1">
        <w:r w:rsidR="000B30D3" w:rsidRPr="000B30D3">
          <w:rPr>
            <w:rStyle w:val="Hyperlink"/>
            <w:rFonts w:cs="Arial"/>
            <w:b w:val="0"/>
            <w:noProof/>
          </w:rPr>
          <w:t>6.6.1</w:t>
        </w:r>
        <w:r w:rsidR="000B30D3" w:rsidRPr="000B30D3">
          <w:rPr>
            <w:rFonts w:eastAsiaTheme="minorEastAsia" w:cs="Arial"/>
            <w:b w:val="0"/>
            <w:noProof/>
            <w:lang w:val="fr-FR" w:eastAsia="fr-FR"/>
          </w:rPr>
          <w:tab/>
        </w:r>
        <w:r w:rsidR="000B30D3" w:rsidRPr="000B30D3">
          <w:rPr>
            <w:rStyle w:val="Hyperlink"/>
            <w:rFonts w:cs="Arial"/>
            <w:b w:val="0"/>
            <w:noProof/>
          </w:rPr>
          <w:t>Temporal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9A04FF5" w14:textId="77777777" w:rsidR="000B30D3" w:rsidRPr="000B30D3" w:rsidRDefault="00593556">
      <w:pPr>
        <w:pStyle w:val="TOC3"/>
        <w:rPr>
          <w:rFonts w:eastAsiaTheme="minorEastAsia" w:cs="Arial"/>
          <w:b w:val="0"/>
          <w:noProof/>
          <w:lang w:val="fr-FR" w:eastAsia="fr-FR"/>
        </w:rPr>
      </w:pPr>
      <w:hyperlink w:anchor="_Toc149916590" w:history="1">
        <w:r w:rsidR="000B30D3" w:rsidRPr="000B30D3">
          <w:rPr>
            <w:rStyle w:val="Hyperlink"/>
            <w:rFonts w:cs="Arial"/>
            <w:b w:val="0"/>
            <w:noProof/>
          </w:rPr>
          <w:t>6.6.2</w:t>
        </w:r>
        <w:r w:rsidR="000B30D3" w:rsidRPr="000B30D3">
          <w:rPr>
            <w:rFonts w:eastAsiaTheme="minorEastAsia" w:cs="Arial"/>
            <w:b w:val="0"/>
            <w:noProof/>
            <w:lang w:val="fr-FR" w:eastAsia="fr-FR"/>
          </w:rPr>
          <w:tab/>
        </w:r>
        <w:r w:rsidR="000B30D3" w:rsidRPr="000B30D3">
          <w:rPr>
            <w:rStyle w:val="Hyperlink"/>
            <w:rFonts w:cs="Arial"/>
            <w:b w:val="0"/>
            <w:noProof/>
          </w:rPr>
          <w:t>Temporal validity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6281949" w14:textId="77777777" w:rsidR="000B30D3" w:rsidRPr="000B30D3" w:rsidRDefault="00593556">
      <w:pPr>
        <w:pStyle w:val="TOC3"/>
        <w:rPr>
          <w:rFonts w:eastAsiaTheme="minorEastAsia" w:cs="Arial"/>
          <w:b w:val="0"/>
          <w:noProof/>
          <w:lang w:val="fr-FR" w:eastAsia="fr-FR"/>
        </w:rPr>
      </w:pPr>
      <w:hyperlink w:anchor="_Toc149916591" w:history="1">
        <w:r w:rsidR="000B30D3" w:rsidRPr="000B30D3">
          <w:rPr>
            <w:rStyle w:val="Hyperlink"/>
            <w:rFonts w:cs="Arial"/>
            <w:b w:val="0"/>
            <w:noProof/>
          </w:rPr>
          <w:t>6.6.3</w:t>
        </w:r>
        <w:r w:rsidR="000B30D3" w:rsidRPr="000B30D3">
          <w:rPr>
            <w:rFonts w:eastAsiaTheme="minorEastAsia" w:cs="Arial"/>
            <w:b w:val="0"/>
            <w:noProof/>
            <w:lang w:val="fr-FR" w:eastAsia="fr-FR"/>
          </w:rPr>
          <w:tab/>
        </w:r>
        <w:r w:rsidR="000B30D3" w:rsidRPr="000B30D3">
          <w:rPr>
            <w:rStyle w:val="Hyperlink"/>
            <w:rFonts w:cs="Arial"/>
            <w:b w:val="0"/>
            <w:noProof/>
          </w:rPr>
          <w:t>Temporal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B5ED099" w14:textId="77777777" w:rsidR="000B30D3" w:rsidRPr="000B30D3" w:rsidRDefault="00593556">
      <w:pPr>
        <w:pStyle w:val="TOC2"/>
        <w:rPr>
          <w:rFonts w:eastAsiaTheme="minorEastAsia" w:cs="Arial"/>
          <w:b w:val="0"/>
          <w:noProof/>
          <w:lang w:val="fr-FR" w:eastAsia="fr-FR"/>
        </w:rPr>
      </w:pPr>
      <w:hyperlink w:anchor="_Toc149916592" w:history="1">
        <w:r w:rsidR="000B30D3" w:rsidRPr="000B30D3">
          <w:rPr>
            <w:rStyle w:val="Hyperlink"/>
            <w:rFonts w:cs="Arial"/>
            <w:b w:val="0"/>
            <w:noProof/>
          </w:rPr>
          <w:t>6.7</w:t>
        </w:r>
        <w:r w:rsidR="000B30D3" w:rsidRPr="000B30D3">
          <w:rPr>
            <w:rFonts w:eastAsiaTheme="minorEastAsia" w:cs="Arial"/>
            <w:b w:val="0"/>
            <w:noProof/>
            <w:lang w:val="fr-FR" w:eastAsia="fr-FR"/>
          </w:rPr>
          <w:tab/>
        </w:r>
        <w:r w:rsidR="000B30D3" w:rsidRPr="000B30D3">
          <w:rPr>
            <w:rStyle w:val="Hyperlink"/>
            <w:rFonts w:cs="Arial"/>
            <w:b w:val="0"/>
            <w:noProof/>
          </w:rPr>
          <w:t>Aggregation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F755792" w14:textId="77777777" w:rsidR="000B30D3" w:rsidRPr="000B30D3" w:rsidRDefault="00593556">
      <w:pPr>
        <w:pStyle w:val="TOC2"/>
        <w:rPr>
          <w:rFonts w:eastAsiaTheme="minorEastAsia" w:cs="Arial"/>
          <w:b w:val="0"/>
          <w:noProof/>
          <w:lang w:val="fr-FR" w:eastAsia="fr-FR"/>
        </w:rPr>
      </w:pPr>
      <w:hyperlink w:anchor="_Toc149916593" w:history="1">
        <w:r w:rsidR="000B30D3" w:rsidRPr="000B30D3">
          <w:rPr>
            <w:rStyle w:val="Hyperlink"/>
            <w:rFonts w:cs="Arial"/>
            <w:b w:val="0"/>
            <w:noProof/>
          </w:rPr>
          <w:t>6.8</w:t>
        </w:r>
        <w:r w:rsidR="000B30D3" w:rsidRPr="000B30D3">
          <w:rPr>
            <w:rFonts w:eastAsiaTheme="minorEastAsia" w:cs="Arial"/>
            <w:b w:val="0"/>
            <w:noProof/>
            <w:lang w:val="fr-FR" w:eastAsia="fr-FR"/>
          </w:rPr>
          <w:tab/>
        </w:r>
        <w:r w:rsidR="000B30D3" w:rsidRPr="000B30D3">
          <w:rPr>
            <w:rStyle w:val="Hyperlink"/>
            <w:rFonts w:cs="Arial"/>
            <w:b w:val="0"/>
            <w:noProof/>
          </w:rPr>
          <w:t>Data compliance and usability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3AD5BA7" w14:textId="77777777" w:rsidR="000B30D3" w:rsidRPr="000B30D3" w:rsidRDefault="00593556">
      <w:pPr>
        <w:pStyle w:val="TOC1"/>
        <w:rPr>
          <w:rFonts w:eastAsiaTheme="minorEastAsia" w:cs="Arial"/>
          <w:b w:val="0"/>
          <w:noProof/>
          <w:lang w:val="fr-FR" w:eastAsia="fr-FR"/>
        </w:rPr>
      </w:pPr>
      <w:hyperlink w:anchor="_Toc149916594" w:history="1">
        <w:r w:rsidR="000B30D3" w:rsidRPr="000B30D3">
          <w:rPr>
            <w:rStyle w:val="Hyperlink"/>
            <w:rFonts w:cs="Arial"/>
            <w:b w:val="0"/>
            <w:noProof/>
          </w:rPr>
          <w:t>7</w:t>
        </w:r>
        <w:r w:rsidR="000B30D3" w:rsidRPr="000B30D3">
          <w:rPr>
            <w:rFonts w:eastAsiaTheme="minorEastAsia" w:cs="Arial"/>
            <w:b w:val="0"/>
            <w:noProof/>
            <w:lang w:val="fr-FR" w:eastAsia="fr-FR"/>
          </w:rPr>
          <w:tab/>
        </w:r>
        <w:r w:rsidR="000B30D3" w:rsidRPr="000B30D3">
          <w:rPr>
            <w:rStyle w:val="Hyperlink"/>
            <w:rFonts w:cs="Arial"/>
            <w:b w:val="0"/>
            <w:noProof/>
          </w:rPr>
          <w:t>Data Capture and Classification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CA1C073" w14:textId="77777777" w:rsidR="000B30D3" w:rsidRPr="000B30D3" w:rsidRDefault="00593556">
      <w:pPr>
        <w:pStyle w:val="TOC1"/>
        <w:rPr>
          <w:rFonts w:eastAsiaTheme="minorEastAsia" w:cs="Arial"/>
          <w:b w:val="0"/>
          <w:noProof/>
          <w:lang w:val="fr-FR" w:eastAsia="fr-FR"/>
        </w:rPr>
      </w:pPr>
      <w:hyperlink w:anchor="_Toc149916595" w:history="1">
        <w:r w:rsidR="000B30D3" w:rsidRPr="000B30D3">
          <w:rPr>
            <w:rStyle w:val="Hyperlink"/>
            <w:rFonts w:cs="Arial"/>
            <w:b w:val="0"/>
            <w:noProof/>
          </w:rPr>
          <w:t>8</w:t>
        </w:r>
        <w:r w:rsidR="000B30D3" w:rsidRPr="000B30D3">
          <w:rPr>
            <w:rFonts w:eastAsiaTheme="minorEastAsia" w:cs="Arial"/>
            <w:b w:val="0"/>
            <w:noProof/>
            <w:lang w:val="fr-FR" w:eastAsia="fr-FR"/>
          </w:rPr>
          <w:tab/>
        </w:r>
        <w:r w:rsidR="000B30D3" w:rsidRPr="000B30D3">
          <w:rPr>
            <w:rStyle w:val="Hyperlink"/>
            <w:rFonts w:cs="Arial"/>
            <w:b w:val="0"/>
            <w:noProof/>
          </w:rPr>
          <w:t>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460F11D" w14:textId="77777777" w:rsidR="000B30D3" w:rsidRPr="000B30D3" w:rsidRDefault="00593556">
      <w:pPr>
        <w:pStyle w:val="TOC2"/>
        <w:rPr>
          <w:rFonts w:eastAsiaTheme="minorEastAsia" w:cs="Arial"/>
          <w:b w:val="0"/>
          <w:noProof/>
          <w:lang w:val="fr-FR" w:eastAsia="fr-FR"/>
        </w:rPr>
      </w:pPr>
      <w:hyperlink w:anchor="_Toc149916596" w:history="1">
        <w:r w:rsidR="000B30D3" w:rsidRPr="000B30D3">
          <w:rPr>
            <w:rStyle w:val="Hyperlink"/>
            <w:rFonts w:cs="Arial"/>
            <w:b w:val="0"/>
            <w:noProof/>
          </w:rPr>
          <w:t>8.1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60ED0C1" w14:textId="77777777" w:rsidR="000B30D3" w:rsidRPr="000B30D3" w:rsidRDefault="00593556">
      <w:pPr>
        <w:pStyle w:val="TOC2"/>
        <w:rPr>
          <w:rFonts w:eastAsiaTheme="minorEastAsia" w:cs="Arial"/>
          <w:b w:val="0"/>
          <w:noProof/>
          <w:lang w:val="fr-FR" w:eastAsia="fr-FR"/>
        </w:rPr>
      </w:pPr>
      <w:hyperlink w:anchor="_Toc149916597" w:history="1">
        <w:r w:rsidR="000B30D3" w:rsidRPr="000B30D3">
          <w:rPr>
            <w:rStyle w:val="Hyperlink"/>
            <w:rFonts w:cs="Arial"/>
            <w:b w:val="0"/>
            <w:noProof/>
          </w:rPr>
          <w:t>8.2</w:t>
        </w:r>
        <w:r w:rsidR="000B30D3" w:rsidRPr="000B30D3">
          <w:rPr>
            <w:rFonts w:eastAsiaTheme="minorEastAsia" w:cs="Arial"/>
            <w:b w:val="0"/>
            <w:noProof/>
            <w:lang w:val="fr-FR" w:eastAsia="fr-FR"/>
          </w:rPr>
          <w:tab/>
        </w:r>
        <w:r w:rsidR="000B30D3" w:rsidRPr="000B30D3">
          <w:rPr>
            <w:rStyle w:val="Hyperlink"/>
            <w:rFonts w:cs="Arial"/>
            <w:b w:val="0"/>
            <w:noProof/>
          </w:rPr>
          <w:t>Maintenance and update frequency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316B798B" w14:textId="77777777" w:rsidR="000B30D3" w:rsidRPr="000B30D3" w:rsidRDefault="00593556">
      <w:pPr>
        <w:pStyle w:val="TOC2"/>
        <w:rPr>
          <w:rFonts w:eastAsiaTheme="minorEastAsia" w:cs="Arial"/>
          <w:b w:val="0"/>
          <w:noProof/>
          <w:lang w:val="fr-FR" w:eastAsia="fr-FR"/>
        </w:rPr>
      </w:pPr>
      <w:hyperlink w:anchor="_Toc149916598" w:history="1">
        <w:r w:rsidR="000B30D3" w:rsidRPr="000B30D3">
          <w:rPr>
            <w:rStyle w:val="Hyperlink"/>
            <w:rFonts w:cs="Arial"/>
            <w:b w:val="0"/>
            <w:noProof/>
          </w:rPr>
          <w:t>8.3</w:t>
        </w:r>
        <w:r w:rsidR="000B30D3" w:rsidRPr="000B30D3">
          <w:rPr>
            <w:rFonts w:eastAsiaTheme="minorEastAsia" w:cs="Arial"/>
            <w:b w:val="0"/>
            <w:noProof/>
            <w:lang w:val="fr-FR" w:eastAsia="fr-FR"/>
          </w:rPr>
          <w:tab/>
        </w:r>
        <w:r w:rsidR="000B30D3" w:rsidRPr="000B30D3">
          <w:rPr>
            <w:rStyle w:val="Hyperlink"/>
            <w:rFonts w:cs="Arial"/>
            <w:b w:val="0"/>
            <w:noProof/>
          </w:rPr>
          <w:t>Data source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0322A609" w14:textId="77777777" w:rsidR="000B30D3" w:rsidRPr="000B30D3" w:rsidRDefault="00593556">
      <w:pPr>
        <w:pStyle w:val="TOC2"/>
        <w:rPr>
          <w:rFonts w:eastAsiaTheme="minorEastAsia" w:cs="Arial"/>
          <w:b w:val="0"/>
          <w:noProof/>
          <w:lang w:val="fr-FR" w:eastAsia="fr-FR"/>
        </w:rPr>
      </w:pPr>
      <w:hyperlink w:anchor="_Toc149916599" w:history="1">
        <w:r w:rsidR="000B30D3" w:rsidRPr="000B30D3">
          <w:rPr>
            <w:rStyle w:val="Hyperlink"/>
            <w:rFonts w:cs="Arial"/>
            <w:b w:val="0"/>
            <w:noProof/>
          </w:rPr>
          <w:t>8.4</w:t>
        </w:r>
        <w:r w:rsidR="000B30D3" w:rsidRPr="000B30D3">
          <w:rPr>
            <w:rFonts w:eastAsiaTheme="minorEastAsia" w:cs="Arial"/>
            <w:b w:val="0"/>
            <w:noProof/>
            <w:lang w:val="fr-FR" w:eastAsia="fr-FR"/>
          </w:rPr>
          <w:tab/>
        </w:r>
        <w:r w:rsidR="000B30D3" w:rsidRPr="000B30D3">
          <w:rPr>
            <w:rStyle w:val="Hyperlink"/>
            <w:rFonts w:cs="Arial"/>
            <w:b w:val="0"/>
            <w:noProof/>
          </w:rPr>
          <w:t>Production process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3486742" w14:textId="77777777" w:rsidR="000B30D3" w:rsidRPr="000B30D3" w:rsidRDefault="00593556">
      <w:pPr>
        <w:pStyle w:val="TOC2"/>
        <w:rPr>
          <w:rFonts w:eastAsiaTheme="minorEastAsia" w:cs="Arial"/>
          <w:b w:val="0"/>
          <w:noProof/>
          <w:lang w:val="fr-FR" w:eastAsia="fr-FR"/>
        </w:rPr>
      </w:pPr>
      <w:hyperlink w:anchor="_Toc149916600" w:history="1">
        <w:r w:rsidR="000B30D3" w:rsidRPr="000B30D3">
          <w:rPr>
            <w:rStyle w:val="Hyperlink"/>
            <w:rFonts w:cs="Arial"/>
            <w:b w:val="0"/>
            <w:noProof/>
            <w:lang w:val="en-AU"/>
          </w:rPr>
          <w:t>8.5</w:t>
        </w:r>
        <w:r w:rsidR="000B30D3" w:rsidRPr="000B30D3">
          <w:rPr>
            <w:rFonts w:eastAsiaTheme="minorEastAsia" w:cs="Arial"/>
            <w:b w:val="0"/>
            <w:noProof/>
            <w:lang w:val="fr-FR" w:eastAsia="fr-FR"/>
          </w:rPr>
          <w:tab/>
        </w:r>
        <w:r w:rsidR="000B30D3" w:rsidRPr="000B30D3">
          <w:rPr>
            <w:rStyle w:val="Hyperlink"/>
            <w:rFonts w:cs="Arial"/>
            <w:b w:val="0"/>
            <w:noProof/>
            <w:lang w:val="en-AU"/>
          </w:rPr>
          <w:t>Feature and Portrayal Catalogue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BAE2D76" w14:textId="77777777" w:rsidR="000B30D3" w:rsidRPr="000B30D3" w:rsidRDefault="00593556">
      <w:pPr>
        <w:pStyle w:val="TOC1"/>
        <w:rPr>
          <w:rFonts w:eastAsiaTheme="minorEastAsia" w:cs="Arial"/>
          <w:b w:val="0"/>
          <w:noProof/>
          <w:lang w:val="fr-FR" w:eastAsia="fr-FR"/>
        </w:rPr>
      </w:pPr>
      <w:hyperlink w:anchor="_Toc149916601" w:history="1">
        <w:r w:rsidR="000B30D3" w:rsidRPr="000B30D3">
          <w:rPr>
            <w:rStyle w:val="Hyperlink"/>
            <w:rFonts w:cs="Arial"/>
            <w:b w:val="0"/>
            <w:noProof/>
          </w:rPr>
          <w:t>9</w:t>
        </w:r>
        <w:r w:rsidR="000B30D3" w:rsidRPr="000B30D3">
          <w:rPr>
            <w:rFonts w:eastAsiaTheme="minorEastAsia" w:cs="Arial"/>
            <w:b w:val="0"/>
            <w:noProof/>
            <w:lang w:val="fr-FR" w:eastAsia="fr-FR"/>
          </w:rPr>
          <w:tab/>
        </w:r>
        <w:r w:rsidR="000B30D3" w:rsidRPr="000B30D3">
          <w:rPr>
            <w:rStyle w:val="Hyperlink"/>
            <w:rFonts w:cs="Arial"/>
            <w:b w:val="0"/>
            <w:noProof/>
          </w:rPr>
          <w:t>Portrayal</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1412FA96" w14:textId="77777777" w:rsidR="000B30D3" w:rsidRPr="000B30D3" w:rsidRDefault="00593556">
      <w:pPr>
        <w:pStyle w:val="TOC2"/>
        <w:rPr>
          <w:rFonts w:eastAsiaTheme="minorEastAsia" w:cs="Arial"/>
          <w:b w:val="0"/>
          <w:noProof/>
          <w:lang w:val="fr-FR" w:eastAsia="fr-FR"/>
        </w:rPr>
      </w:pPr>
      <w:hyperlink w:anchor="_Toc149916602" w:history="1">
        <w:r w:rsidR="000B30D3" w:rsidRPr="000B30D3">
          <w:rPr>
            <w:rStyle w:val="Hyperlink"/>
            <w:rFonts w:cs="Arial"/>
            <w:b w:val="0"/>
            <w:noProof/>
          </w:rPr>
          <w:t>9.1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37240391" w14:textId="77777777" w:rsidR="000B30D3" w:rsidRPr="000B30D3" w:rsidRDefault="00593556">
      <w:pPr>
        <w:pStyle w:val="TOC2"/>
        <w:rPr>
          <w:rFonts w:eastAsiaTheme="minorEastAsia" w:cs="Arial"/>
          <w:b w:val="0"/>
          <w:noProof/>
          <w:lang w:val="fr-FR" w:eastAsia="fr-FR"/>
        </w:rPr>
      </w:pPr>
      <w:hyperlink w:anchor="_Toc149916603" w:history="1">
        <w:r w:rsidR="000B30D3" w:rsidRPr="000B30D3">
          <w:rPr>
            <w:rStyle w:val="Hyperlink"/>
            <w:rFonts w:cs="Arial"/>
            <w:b w:val="0"/>
            <w:noProof/>
          </w:rPr>
          <w:t>9.2</w:t>
        </w:r>
        <w:r w:rsidR="000B30D3" w:rsidRPr="000B30D3">
          <w:rPr>
            <w:rFonts w:eastAsiaTheme="minorEastAsia" w:cs="Arial"/>
            <w:b w:val="0"/>
            <w:noProof/>
            <w:lang w:val="fr-FR" w:eastAsia="fr-FR"/>
          </w:rPr>
          <w:tab/>
        </w:r>
        <w:r w:rsidR="000B30D3" w:rsidRPr="000B30D3">
          <w:rPr>
            <w:rStyle w:val="Hyperlink"/>
            <w:rFonts w:cs="Arial"/>
            <w:b w:val="0"/>
            <w:noProof/>
          </w:rPr>
          <w:t>Portrayal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7BA9988E" w14:textId="77777777" w:rsidR="000B30D3" w:rsidRPr="000B30D3" w:rsidRDefault="00593556">
      <w:pPr>
        <w:pStyle w:val="TOC1"/>
        <w:rPr>
          <w:rFonts w:eastAsiaTheme="minorEastAsia" w:cs="Arial"/>
          <w:b w:val="0"/>
          <w:noProof/>
          <w:lang w:val="fr-FR" w:eastAsia="fr-FR"/>
        </w:rPr>
      </w:pPr>
      <w:hyperlink w:anchor="_Toc149916604" w:history="1">
        <w:r w:rsidR="000B30D3" w:rsidRPr="000B30D3">
          <w:rPr>
            <w:rStyle w:val="Hyperlink"/>
            <w:rFonts w:cs="Arial"/>
            <w:b w:val="0"/>
            <w:noProof/>
          </w:rPr>
          <w:t>10</w:t>
        </w:r>
        <w:r w:rsidR="000B30D3" w:rsidRPr="000B30D3">
          <w:rPr>
            <w:rFonts w:eastAsiaTheme="minorEastAsia" w:cs="Arial"/>
            <w:b w:val="0"/>
            <w:noProof/>
            <w:lang w:val="fr-FR" w:eastAsia="fr-FR"/>
          </w:rPr>
          <w:tab/>
        </w:r>
        <w:r w:rsidR="000B30D3" w:rsidRPr="000B30D3">
          <w:rPr>
            <w:rStyle w:val="Hyperlink"/>
            <w:rFonts w:cs="Arial"/>
            <w:b w:val="0"/>
            <w:noProof/>
          </w:rPr>
          <w:t>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344E7958" w14:textId="77777777" w:rsidR="000B30D3" w:rsidRPr="000B30D3" w:rsidRDefault="00593556">
      <w:pPr>
        <w:pStyle w:val="TOC2"/>
        <w:rPr>
          <w:rFonts w:eastAsiaTheme="minorEastAsia" w:cs="Arial"/>
          <w:b w:val="0"/>
          <w:noProof/>
          <w:lang w:val="fr-FR" w:eastAsia="fr-FR"/>
        </w:rPr>
      </w:pPr>
      <w:hyperlink w:anchor="_Toc149916605" w:history="1">
        <w:r w:rsidR="000B30D3" w:rsidRPr="000B30D3">
          <w:rPr>
            <w:rStyle w:val="Hyperlink"/>
            <w:rFonts w:cs="Arial"/>
            <w:b w:val="0"/>
            <w:noProof/>
          </w:rPr>
          <w:t>10.1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1920540" w14:textId="77777777" w:rsidR="000B30D3" w:rsidRPr="000B30D3" w:rsidRDefault="00593556">
      <w:pPr>
        <w:pStyle w:val="TOC3"/>
        <w:rPr>
          <w:rFonts w:eastAsiaTheme="minorEastAsia" w:cs="Arial"/>
          <w:b w:val="0"/>
          <w:noProof/>
          <w:lang w:val="fr-FR" w:eastAsia="fr-FR"/>
        </w:rPr>
      </w:pPr>
      <w:hyperlink w:anchor="_Toc149916606" w:history="1">
        <w:r w:rsidR="000B30D3" w:rsidRPr="000B30D3">
          <w:rPr>
            <w:rStyle w:val="Hyperlink"/>
            <w:rFonts w:cs="Arial"/>
            <w:b w:val="0"/>
            <w:noProof/>
          </w:rPr>
          <w:t>10.1.1</w:t>
        </w:r>
        <w:r w:rsidR="000B30D3" w:rsidRPr="000B30D3">
          <w:rPr>
            <w:rFonts w:eastAsiaTheme="minorEastAsia" w:cs="Arial"/>
            <w:b w:val="0"/>
            <w:noProof/>
            <w:lang w:val="fr-FR" w:eastAsia="fr-FR"/>
          </w:rPr>
          <w:tab/>
        </w:r>
        <w:r w:rsidR="000B30D3" w:rsidRPr="000B30D3">
          <w:rPr>
            <w:rStyle w:val="Hyperlink"/>
            <w:rFonts w:cs="Arial"/>
            <w:b w:val="0"/>
            <w:noProof/>
          </w:rPr>
          <w:t>Encoding of latitude and longitude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19E051C0" w14:textId="77777777" w:rsidR="000B30D3" w:rsidRPr="000B30D3" w:rsidRDefault="00593556">
      <w:pPr>
        <w:pStyle w:val="TOC3"/>
        <w:rPr>
          <w:rFonts w:eastAsiaTheme="minorEastAsia" w:cs="Arial"/>
          <w:b w:val="0"/>
          <w:noProof/>
          <w:lang w:val="fr-FR" w:eastAsia="fr-FR"/>
        </w:rPr>
      </w:pPr>
      <w:hyperlink w:anchor="_Toc149916607" w:history="1">
        <w:r w:rsidR="000B30D3" w:rsidRPr="000B30D3">
          <w:rPr>
            <w:rStyle w:val="Hyperlink"/>
            <w:rFonts w:cs="Arial"/>
            <w:b w:val="0"/>
            <w:noProof/>
          </w:rPr>
          <w:t>10.1.2</w:t>
        </w:r>
        <w:r w:rsidR="000B30D3" w:rsidRPr="000B30D3">
          <w:rPr>
            <w:rFonts w:eastAsiaTheme="minorEastAsia" w:cs="Arial"/>
            <w:b w:val="0"/>
            <w:noProof/>
            <w:lang w:val="fr-FR" w:eastAsia="fr-FR"/>
          </w:rPr>
          <w:tab/>
        </w:r>
        <w:r w:rsidR="000B30D3" w:rsidRPr="000B30D3">
          <w:rPr>
            <w:rStyle w:val="Hyperlink"/>
            <w:rFonts w:cs="Arial"/>
            <w:b w:val="0"/>
            <w:noProof/>
          </w:rPr>
          <w:t>Encoding of depths as coordinates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DAD02FF" w14:textId="77777777" w:rsidR="000B30D3" w:rsidRPr="000B30D3" w:rsidRDefault="00593556">
      <w:pPr>
        <w:pStyle w:val="TOC3"/>
        <w:rPr>
          <w:rFonts w:eastAsiaTheme="minorEastAsia" w:cs="Arial"/>
          <w:b w:val="0"/>
          <w:noProof/>
          <w:lang w:val="fr-FR" w:eastAsia="fr-FR"/>
        </w:rPr>
      </w:pPr>
      <w:hyperlink w:anchor="_Toc149916608" w:history="1">
        <w:r w:rsidR="000B30D3" w:rsidRPr="000B30D3">
          <w:rPr>
            <w:rStyle w:val="Hyperlink"/>
            <w:rFonts w:cs="Arial"/>
            <w:b w:val="0"/>
            <w:noProof/>
          </w:rPr>
          <w:t>10.1.3</w:t>
        </w:r>
        <w:r w:rsidR="000B30D3" w:rsidRPr="000B30D3">
          <w:rPr>
            <w:rFonts w:eastAsiaTheme="minorEastAsia" w:cs="Arial"/>
            <w:b w:val="0"/>
            <w:noProof/>
            <w:lang w:val="fr-FR" w:eastAsia="fr-FR"/>
          </w:rPr>
          <w:tab/>
        </w:r>
        <w:r w:rsidR="000B30D3" w:rsidRPr="000B30D3">
          <w:rPr>
            <w:rStyle w:val="Hyperlink"/>
            <w:rFonts w:cs="Arial"/>
            <w:b w:val="0"/>
            <w:noProof/>
          </w:rPr>
          <w:t>Numeric attribute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158DF16" w14:textId="77777777" w:rsidR="000B30D3" w:rsidRPr="000B30D3" w:rsidRDefault="00593556">
      <w:pPr>
        <w:pStyle w:val="TOC3"/>
        <w:rPr>
          <w:rFonts w:eastAsiaTheme="minorEastAsia" w:cs="Arial"/>
          <w:b w:val="0"/>
          <w:noProof/>
          <w:lang w:val="fr-FR" w:eastAsia="fr-FR"/>
        </w:rPr>
      </w:pPr>
      <w:hyperlink w:anchor="_Toc149916609" w:history="1">
        <w:r w:rsidR="000B30D3" w:rsidRPr="000B30D3">
          <w:rPr>
            <w:rStyle w:val="Hyperlink"/>
            <w:rFonts w:cs="Arial"/>
            <w:b w:val="0"/>
            <w:noProof/>
          </w:rPr>
          <w:t>10.1.4</w:t>
        </w:r>
        <w:r w:rsidR="000B30D3" w:rsidRPr="000B30D3">
          <w:rPr>
            <w:rFonts w:eastAsiaTheme="minorEastAsia" w:cs="Arial"/>
            <w:b w:val="0"/>
            <w:noProof/>
            <w:lang w:val="fr-FR" w:eastAsia="fr-FR"/>
          </w:rPr>
          <w:tab/>
        </w:r>
        <w:r w:rsidR="000B30D3" w:rsidRPr="000B30D3">
          <w:rPr>
            <w:rStyle w:val="Hyperlink"/>
            <w:rFonts w:cs="Arial"/>
            <w:b w:val="0"/>
            <w:noProof/>
          </w:rPr>
          <w:t>Text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4972F86D" w14:textId="77777777" w:rsidR="000B30D3" w:rsidRPr="000B30D3" w:rsidRDefault="00593556">
      <w:pPr>
        <w:pStyle w:val="TOC3"/>
        <w:rPr>
          <w:rFonts w:eastAsiaTheme="minorEastAsia" w:cs="Arial"/>
          <w:b w:val="0"/>
          <w:noProof/>
          <w:lang w:val="fr-FR" w:eastAsia="fr-FR"/>
        </w:rPr>
      </w:pPr>
      <w:hyperlink w:anchor="_Toc149916610" w:history="1">
        <w:r w:rsidR="000B30D3" w:rsidRPr="000B30D3">
          <w:rPr>
            <w:rStyle w:val="Hyperlink"/>
            <w:rFonts w:cs="Arial"/>
            <w:b w:val="0"/>
            <w:noProof/>
            <w:lang w:eastAsia="en-US"/>
          </w:rPr>
          <w:t>10.1.5</w:t>
        </w:r>
        <w:r w:rsidR="000B30D3" w:rsidRPr="000B30D3">
          <w:rPr>
            <w:rFonts w:eastAsiaTheme="minorEastAsia" w:cs="Arial"/>
            <w:b w:val="0"/>
            <w:noProof/>
            <w:lang w:val="fr-FR" w:eastAsia="fr-FR"/>
          </w:rPr>
          <w:tab/>
        </w:r>
        <w:r w:rsidR="000B30D3" w:rsidRPr="000B30D3">
          <w:rPr>
            <w:rStyle w:val="Hyperlink"/>
            <w:rFonts w:cs="Arial"/>
            <w:b w:val="0"/>
            <w:noProof/>
            <w:lang w:eastAsia="en-US"/>
          </w:rPr>
          <w:t>Unknown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5AB15898" w14:textId="77777777" w:rsidR="000B30D3" w:rsidRPr="000B30D3" w:rsidRDefault="00593556">
      <w:pPr>
        <w:pStyle w:val="TOC1"/>
        <w:rPr>
          <w:rFonts w:eastAsiaTheme="minorEastAsia" w:cs="Arial"/>
          <w:b w:val="0"/>
          <w:noProof/>
          <w:lang w:val="fr-FR" w:eastAsia="fr-FR"/>
        </w:rPr>
      </w:pPr>
      <w:hyperlink w:anchor="_Toc149916611"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Data Product Delivery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60A0B335" w14:textId="77777777" w:rsidR="000B30D3" w:rsidRPr="000B30D3" w:rsidRDefault="00593556">
      <w:pPr>
        <w:pStyle w:val="TOC2"/>
        <w:rPr>
          <w:rFonts w:eastAsiaTheme="minorEastAsia" w:cs="Arial"/>
          <w:b w:val="0"/>
          <w:noProof/>
          <w:lang w:val="fr-FR" w:eastAsia="fr-FR"/>
        </w:rPr>
      </w:pPr>
      <w:hyperlink w:anchor="_Toc149916612" w:history="1">
        <w:r w:rsidR="000B30D3" w:rsidRPr="000B30D3">
          <w:rPr>
            <w:rStyle w:val="Hyperlink"/>
            <w:rFonts w:cs="Arial"/>
            <w:b w:val="0"/>
            <w:noProof/>
          </w:rPr>
          <w:t>11.1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007D8FD" w14:textId="77777777" w:rsidR="000B30D3" w:rsidRPr="000B30D3" w:rsidRDefault="00593556">
      <w:pPr>
        <w:pStyle w:val="TOC2"/>
        <w:rPr>
          <w:rFonts w:eastAsiaTheme="minorEastAsia" w:cs="Arial"/>
          <w:b w:val="0"/>
          <w:noProof/>
          <w:lang w:val="fr-FR" w:eastAsia="fr-FR"/>
        </w:rPr>
      </w:pPr>
      <w:hyperlink w:anchor="_Toc149916613" w:history="1">
        <w:r w:rsidR="000B30D3" w:rsidRPr="000B30D3">
          <w:rPr>
            <w:rStyle w:val="Hyperlink"/>
            <w:rFonts w:cs="Arial"/>
            <w:b w:val="0"/>
            <w:noProof/>
            <w:lang w:eastAsia="en-US"/>
          </w:rPr>
          <w:t>11.2</w:t>
        </w:r>
        <w:r w:rsidR="000B30D3" w:rsidRPr="000B30D3">
          <w:rPr>
            <w:rFonts w:eastAsiaTheme="minorEastAsia" w:cs="Arial"/>
            <w:b w:val="0"/>
            <w:noProof/>
            <w:lang w:val="fr-FR" w:eastAsia="fr-FR"/>
          </w:rPr>
          <w:tab/>
        </w:r>
        <w:r w:rsidR="000B30D3" w:rsidRPr="000B30D3">
          <w:rPr>
            <w:rStyle w:val="Hyperlink"/>
            <w:rFonts w:cs="Arial"/>
            <w:b w:val="0"/>
            <w:noProof/>
            <w:lang w:eastAsia="en-US"/>
          </w:rPr>
          <w:t>Exchange 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81C287F" w14:textId="77777777" w:rsidR="000B30D3" w:rsidRPr="000B30D3" w:rsidRDefault="00593556">
      <w:pPr>
        <w:pStyle w:val="TOC2"/>
        <w:rPr>
          <w:rFonts w:eastAsiaTheme="minorEastAsia" w:cs="Arial"/>
          <w:b w:val="0"/>
          <w:noProof/>
          <w:lang w:val="fr-FR" w:eastAsia="fr-FR"/>
        </w:rPr>
      </w:pPr>
      <w:hyperlink w:anchor="_Toc149916614" w:history="1">
        <w:r w:rsidR="000B30D3" w:rsidRPr="000B30D3">
          <w:rPr>
            <w:rStyle w:val="Hyperlink"/>
            <w:rFonts w:cs="Arial"/>
            <w:b w:val="0"/>
            <w:noProof/>
            <w:lang w:eastAsia="en-US"/>
          </w:rPr>
          <w:t>11.3</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B4A47AA" w14:textId="77777777" w:rsidR="000B30D3" w:rsidRPr="000B30D3" w:rsidRDefault="00593556">
      <w:pPr>
        <w:pStyle w:val="TOC3"/>
        <w:rPr>
          <w:rFonts w:eastAsiaTheme="minorEastAsia" w:cs="Arial"/>
          <w:b w:val="0"/>
          <w:noProof/>
          <w:lang w:val="fr-FR" w:eastAsia="fr-FR"/>
        </w:rPr>
      </w:pPr>
      <w:hyperlink w:anchor="_Toc149916615" w:history="1">
        <w:r w:rsidR="000B30D3" w:rsidRPr="000B30D3">
          <w:rPr>
            <w:rStyle w:val="Hyperlink"/>
            <w:rFonts w:cs="Arial"/>
            <w:b w:val="0"/>
            <w:noProof/>
            <w:lang w:eastAsia="en-US"/>
          </w:rPr>
          <w:t>11.3.1</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3BABE8B9" w14:textId="77777777" w:rsidR="000B30D3" w:rsidRPr="000B30D3" w:rsidRDefault="00593556">
      <w:pPr>
        <w:pStyle w:val="TOC3"/>
        <w:rPr>
          <w:rFonts w:eastAsiaTheme="minorEastAsia" w:cs="Arial"/>
          <w:b w:val="0"/>
          <w:noProof/>
          <w:lang w:val="fr-FR" w:eastAsia="fr-FR"/>
        </w:rPr>
      </w:pPr>
      <w:hyperlink w:anchor="_Toc149916616" w:history="1">
        <w:r w:rsidR="000B30D3" w:rsidRPr="000B30D3">
          <w:rPr>
            <w:rStyle w:val="Hyperlink"/>
            <w:rFonts w:cs="Arial"/>
            <w:b w:val="0"/>
            <w:noProof/>
            <w:lang w:eastAsia="en-US"/>
          </w:rPr>
          <w:t>11.3.2</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4D0BE23D" w14:textId="77777777" w:rsidR="000B30D3" w:rsidRPr="000B30D3" w:rsidRDefault="00593556">
      <w:pPr>
        <w:pStyle w:val="TOC3"/>
        <w:rPr>
          <w:rFonts w:eastAsiaTheme="minorEastAsia" w:cs="Arial"/>
          <w:b w:val="0"/>
          <w:noProof/>
          <w:lang w:val="fr-FR" w:eastAsia="fr-FR"/>
        </w:rPr>
      </w:pPr>
      <w:hyperlink w:anchor="_Toc149916617" w:history="1">
        <w:r w:rsidR="000B30D3" w:rsidRPr="000B30D3">
          <w:rPr>
            <w:rStyle w:val="Hyperlink"/>
            <w:rFonts w:cs="Arial"/>
            <w:b w:val="0"/>
            <w:noProof/>
          </w:rPr>
          <w:t>11.3.3</w:t>
        </w:r>
        <w:r w:rsidR="000B30D3" w:rsidRPr="000B30D3">
          <w:rPr>
            <w:rFonts w:eastAsiaTheme="minorEastAsia" w:cs="Arial"/>
            <w:b w:val="0"/>
            <w:noProof/>
            <w:lang w:val="fr-FR" w:eastAsia="fr-FR"/>
          </w:rPr>
          <w:tab/>
        </w:r>
        <w:r w:rsidR="000B30D3" w:rsidRPr="000B30D3">
          <w:rPr>
            <w:rStyle w:val="Hyperlink"/>
            <w:rFonts w:cs="Arial"/>
            <w:b w:val="0"/>
            <w:noProof/>
          </w:rPr>
          <w:t>New Editions, re-issues, updates and cancellations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5BF3209D" w14:textId="77777777" w:rsidR="000B30D3" w:rsidRPr="000B30D3" w:rsidRDefault="00593556">
      <w:pPr>
        <w:pStyle w:val="TOC2"/>
        <w:rPr>
          <w:rFonts w:eastAsiaTheme="minorEastAsia" w:cs="Arial"/>
          <w:b w:val="0"/>
          <w:noProof/>
          <w:lang w:val="fr-FR" w:eastAsia="fr-FR"/>
        </w:rPr>
      </w:pPr>
      <w:hyperlink w:anchor="_Toc149916618" w:history="1">
        <w:r w:rsidR="000B30D3" w:rsidRPr="000B30D3">
          <w:rPr>
            <w:rStyle w:val="Hyperlink"/>
            <w:rFonts w:cs="Arial"/>
            <w:b w:val="0"/>
            <w:noProof/>
            <w:lang w:eastAsia="en-US"/>
          </w:rPr>
          <w:t>11.4</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19371ACD" w14:textId="77777777" w:rsidR="000B30D3" w:rsidRPr="000B30D3" w:rsidRDefault="00593556">
      <w:pPr>
        <w:pStyle w:val="TOC3"/>
        <w:rPr>
          <w:rFonts w:eastAsiaTheme="minorEastAsia" w:cs="Arial"/>
          <w:b w:val="0"/>
          <w:noProof/>
          <w:lang w:val="fr-FR" w:eastAsia="fr-FR"/>
        </w:rPr>
      </w:pPr>
      <w:hyperlink w:anchor="_Toc149916619" w:history="1">
        <w:r w:rsidR="000B30D3" w:rsidRPr="000B30D3">
          <w:rPr>
            <w:rStyle w:val="Hyperlink"/>
            <w:rFonts w:cs="Arial"/>
            <w:b w:val="0"/>
            <w:noProof/>
          </w:rPr>
          <w:t>11.4.1</w:t>
        </w:r>
        <w:r w:rsidR="000B30D3" w:rsidRPr="000B30D3">
          <w:rPr>
            <w:rFonts w:eastAsiaTheme="minorEastAsia" w:cs="Arial"/>
            <w:b w:val="0"/>
            <w:noProof/>
            <w:lang w:val="fr-FR" w:eastAsia="fr-FR"/>
          </w:rPr>
          <w:tab/>
        </w:r>
        <w:r w:rsidR="000B30D3" w:rsidRPr="000B30D3">
          <w:rPr>
            <w:rStyle w:val="Hyperlink"/>
            <w:rFonts w:cs="Arial"/>
            <w:b w:val="0"/>
            <w:noProof/>
          </w:rPr>
          <w:t>Support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720BF64C" w14:textId="77777777" w:rsidR="000B30D3" w:rsidRPr="000B30D3" w:rsidRDefault="00593556">
      <w:pPr>
        <w:pStyle w:val="TOC3"/>
        <w:rPr>
          <w:rFonts w:eastAsiaTheme="minorEastAsia" w:cs="Arial"/>
          <w:b w:val="0"/>
          <w:noProof/>
          <w:lang w:val="fr-FR" w:eastAsia="fr-FR"/>
        </w:rPr>
      </w:pPr>
      <w:hyperlink w:anchor="_Toc149916620" w:history="1">
        <w:r w:rsidR="000B30D3" w:rsidRPr="000B30D3">
          <w:rPr>
            <w:rStyle w:val="Hyperlink"/>
            <w:rFonts w:cs="Arial"/>
            <w:b w:val="0"/>
            <w:noProof/>
            <w:lang w:eastAsia="en-US"/>
          </w:rPr>
          <w:t>11.4.2</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4FF4BAEB" w14:textId="77777777" w:rsidR="000B30D3" w:rsidRPr="000B30D3" w:rsidRDefault="00593556">
      <w:pPr>
        <w:pStyle w:val="TOC2"/>
        <w:rPr>
          <w:rFonts w:eastAsiaTheme="minorEastAsia" w:cs="Arial"/>
          <w:b w:val="0"/>
          <w:noProof/>
          <w:lang w:val="fr-FR" w:eastAsia="fr-FR"/>
        </w:rPr>
      </w:pPr>
      <w:hyperlink w:anchor="_Toc149916621" w:history="1">
        <w:r w:rsidR="000B30D3" w:rsidRPr="000B30D3">
          <w:rPr>
            <w:rStyle w:val="Hyperlink"/>
            <w:rFonts w:cs="Arial"/>
            <w:b w:val="0"/>
            <w:noProof/>
            <w:lang w:eastAsia="en-US"/>
          </w:rPr>
          <w:t>11.5</w:t>
        </w:r>
        <w:r w:rsidR="000B30D3" w:rsidRPr="000B30D3">
          <w:rPr>
            <w:rFonts w:eastAsiaTheme="minorEastAsia" w:cs="Arial"/>
            <w:b w:val="0"/>
            <w:noProof/>
            <w:lang w:val="fr-FR" w:eastAsia="fr-FR"/>
          </w:rPr>
          <w:tab/>
        </w:r>
        <w:r w:rsidR="000B30D3" w:rsidRPr="000B30D3">
          <w:rPr>
            <w:rStyle w:val="Hyperlink"/>
            <w:rFonts w:cs="Arial"/>
            <w:b w:val="0"/>
            <w:noProof/>
            <w:lang w:eastAsia="en-US"/>
          </w:rPr>
          <w:t>Associated XML Metadata file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34</w:t>
        </w:r>
        <w:r w:rsidR="000B30D3" w:rsidRPr="000B30D3">
          <w:rPr>
            <w:rFonts w:cs="Arial"/>
            <w:b w:val="0"/>
            <w:noProof/>
            <w:webHidden/>
          </w:rPr>
          <w:fldChar w:fldCharType="end"/>
        </w:r>
      </w:hyperlink>
    </w:p>
    <w:p w14:paraId="7AB3A634" w14:textId="77777777" w:rsidR="000B30D3" w:rsidRPr="000B30D3" w:rsidRDefault="00593556">
      <w:pPr>
        <w:pStyle w:val="TOC2"/>
        <w:rPr>
          <w:rFonts w:eastAsiaTheme="minorEastAsia" w:cs="Arial"/>
          <w:b w:val="0"/>
          <w:noProof/>
          <w:lang w:val="fr-FR" w:eastAsia="fr-FR"/>
        </w:rPr>
      </w:pPr>
      <w:hyperlink w:anchor="_Toc149916622" w:history="1">
        <w:r w:rsidR="000B30D3" w:rsidRPr="000B30D3">
          <w:rPr>
            <w:rStyle w:val="Hyperlink"/>
            <w:rFonts w:cs="Arial"/>
            <w:b w:val="0"/>
            <w:noProof/>
            <w:lang w:eastAsia="en-US"/>
          </w:rPr>
          <w:t>11.6</w:t>
        </w:r>
        <w:r w:rsidR="000B30D3" w:rsidRPr="000B30D3">
          <w:rPr>
            <w:rFonts w:eastAsiaTheme="minorEastAsia" w:cs="Arial"/>
            <w:b w:val="0"/>
            <w:noProof/>
            <w:lang w:val="fr-FR" w:eastAsia="fr-FR"/>
          </w:rPr>
          <w:tab/>
        </w:r>
        <w:r w:rsidR="000B30D3" w:rsidRPr="000B30D3">
          <w:rPr>
            <w:rStyle w:val="Hyperlink"/>
            <w:rFonts w:cs="Arial"/>
            <w:b w:val="0"/>
            <w:noProof/>
            <w:lang w:eastAsia="en-US"/>
          </w:rPr>
          <w:t>S-101 Exchange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8FC1B1D" w14:textId="77777777" w:rsidR="000B30D3" w:rsidRPr="000B30D3" w:rsidRDefault="00593556">
      <w:pPr>
        <w:pStyle w:val="TOC2"/>
        <w:rPr>
          <w:rFonts w:eastAsiaTheme="minorEastAsia" w:cs="Arial"/>
          <w:b w:val="0"/>
          <w:noProof/>
          <w:lang w:val="fr-FR" w:eastAsia="fr-FR"/>
        </w:rPr>
      </w:pPr>
      <w:hyperlink w:anchor="_Toc149916623" w:history="1">
        <w:r w:rsidR="000B30D3" w:rsidRPr="000B30D3">
          <w:rPr>
            <w:rStyle w:val="Hyperlink"/>
            <w:rFonts w:cs="Arial"/>
            <w:b w:val="0"/>
            <w:noProof/>
          </w:rPr>
          <w:t>11.7</w:t>
        </w:r>
        <w:r w:rsidR="000B30D3" w:rsidRPr="000B30D3">
          <w:rPr>
            <w:rFonts w:eastAsiaTheme="minorEastAsia" w:cs="Arial"/>
            <w:b w:val="0"/>
            <w:noProof/>
            <w:lang w:val="fr-FR" w:eastAsia="fr-FR"/>
          </w:rPr>
          <w:tab/>
        </w:r>
        <w:r w:rsidR="000B30D3" w:rsidRPr="000B30D3">
          <w:rPr>
            <w:rStyle w:val="Hyperlink"/>
            <w:rFonts w:cs="Arial"/>
            <w:b w:val="0"/>
            <w:noProof/>
          </w:rPr>
          <w:t>Data integrity and encryption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AA91C0C" w14:textId="77777777" w:rsidR="000B30D3" w:rsidRPr="000B30D3" w:rsidRDefault="00593556">
      <w:pPr>
        <w:pStyle w:val="TOC1"/>
        <w:rPr>
          <w:rFonts w:eastAsiaTheme="minorEastAsia" w:cs="Arial"/>
          <w:b w:val="0"/>
          <w:noProof/>
          <w:lang w:val="fr-FR" w:eastAsia="fr-FR"/>
        </w:rPr>
      </w:pPr>
      <w:hyperlink w:anchor="_Toc149916624" w:history="1">
        <w:r w:rsidR="000B30D3" w:rsidRPr="000B30D3">
          <w:rPr>
            <w:rStyle w:val="Hyperlink"/>
            <w:rFonts w:cs="Arial"/>
            <w:b w:val="0"/>
            <w:noProof/>
          </w:rPr>
          <w:t>12</w:t>
        </w:r>
        <w:r w:rsidR="000B30D3" w:rsidRPr="000B30D3">
          <w:rPr>
            <w:rFonts w:eastAsiaTheme="minorEastAsia" w:cs="Arial"/>
            <w:b w:val="0"/>
            <w:noProof/>
            <w:lang w:val="fr-FR" w:eastAsia="fr-FR"/>
          </w:rPr>
          <w:tab/>
        </w:r>
        <w:r w:rsidR="000B30D3" w:rsidRPr="000B30D3">
          <w:rPr>
            <w:rStyle w:val="Hyperlink"/>
            <w:rFonts w:cs="Arial"/>
            <w:b w:val="0"/>
            <w:noProof/>
          </w:rPr>
          <w:t>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24A5E382" w14:textId="77777777" w:rsidR="000B30D3" w:rsidRPr="000B30D3" w:rsidRDefault="00593556">
      <w:pPr>
        <w:pStyle w:val="TOC2"/>
        <w:rPr>
          <w:rFonts w:eastAsiaTheme="minorEastAsia" w:cs="Arial"/>
          <w:b w:val="0"/>
          <w:noProof/>
          <w:lang w:val="fr-FR" w:eastAsia="fr-FR"/>
        </w:rPr>
      </w:pPr>
      <w:hyperlink w:anchor="_Toc149916625" w:history="1">
        <w:r w:rsidR="000B30D3" w:rsidRPr="000B30D3">
          <w:rPr>
            <w:rStyle w:val="Hyperlink"/>
            <w:rFonts w:cs="Arial"/>
            <w:b w:val="0"/>
            <w:noProof/>
          </w:rPr>
          <w:t>12.1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0B15C254" w14:textId="77777777" w:rsidR="000B30D3" w:rsidRPr="000B30D3" w:rsidRDefault="00593556">
      <w:pPr>
        <w:pStyle w:val="TOC3"/>
        <w:rPr>
          <w:rFonts w:eastAsiaTheme="minorEastAsia" w:cs="Arial"/>
          <w:b w:val="0"/>
          <w:noProof/>
          <w:lang w:val="fr-FR" w:eastAsia="fr-FR"/>
        </w:rPr>
      </w:pPr>
      <w:hyperlink w:anchor="_Toc149916626" w:history="1">
        <w:r w:rsidR="000B30D3" w:rsidRPr="000B30D3">
          <w:rPr>
            <w:rStyle w:val="Hyperlink"/>
            <w:rFonts w:cs="Arial"/>
            <w:b w:val="0"/>
            <w:noProof/>
          </w:rPr>
          <w:t>12.1.1</w:t>
        </w:r>
        <w:r w:rsidR="000B30D3" w:rsidRPr="000B30D3">
          <w:rPr>
            <w:rFonts w:eastAsiaTheme="minorEastAsia" w:cs="Arial"/>
            <w:b w:val="0"/>
            <w:noProof/>
            <w:lang w:val="fr-FR" w:eastAsia="fr-FR"/>
          </w:rPr>
          <w:tab/>
        </w:r>
        <w:r w:rsidR="000B30D3" w:rsidRPr="000B30D3">
          <w:rPr>
            <w:rStyle w:val="Hyperlink"/>
            <w:rFonts w:cs="Arial"/>
            <w:b w:val="0"/>
            <w:noProof/>
          </w:rPr>
          <w:t>S100_ExchangeCatalogue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37</w:t>
        </w:r>
        <w:r w:rsidR="000B30D3" w:rsidRPr="000B30D3">
          <w:rPr>
            <w:rFonts w:cs="Arial"/>
            <w:b w:val="0"/>
            <w:noProof/>
            <w:webHidden/>
          </w:rPr>
          <w:fldChar w:fldCharType="end"/>
        </w:r>
      </w:hyperlink>
    </w:p>
    <w:p w14:paraId="5CCCCAA9" w14:textId="77777777" w:rsidR="000B30D3" w:rsidRPr="000B30D3" w:rsidRDefault="00593556">
      <w:pPr>
        <w:pStyle w:val="TOC3"/>
        <w:rPr>
          <w:rFonts w:eastAsiaTheme="minorEastAsia" w:cs="Arial"/>
          <w:b w:val="0"/>
          <w:noProof/>
          <w:lang w:val="fr-FR" w:eastAsia="fr-FR"/>
        </w:rPr>
      </w:pPr>
      <w:hyperlink w:anchor="_Toc149916627" w:history="1">
        <w:r w:rsidR="000B30D3" w:rsidRPr="000B30D3">
          <w:rPr>
            <w:rStyle w:val="Hyperlink"/>
            <w:rFonts w:cs="Arial"/>
            <w:b w:val="0"/>
            <w:noProof/>
          </w:rPr>
          <w:t>12.1.2</w:t>
        </w:r>
        <w:r w:rsidR="000B30D3" w:rsidRPr="000B30D3">
          <w:rPr>
            <w:rFonts w:eastAsiaTheme="minorEastAsia" w:cs="Arial"/>
            <w:b w:val="0"/>
            <w:noProof/>
            <w:lang w:val="fr-FR" w:eastAsia="fr-FR"/>
          </w:rPr>
          <w:tab/>
        </w:r>
        <w:r w:rsidR="000B30D3" w:rsidRPr="000B30D3">
          <w:rPr>
            <w:rStyle w:val="Hyperlink"/>
            <w:rFonts w:cs="Arial"/>
            <w:b w:val="0"/>
            <w:noProof/>
          </w:rPr>
          <w:t>S100_DatasetDiscoveryMetadata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38</w:t>
        </w:r>
        <w:r w:rsidR="000B30D3" w:rsidRPr="000B30D3">
          <w:rPr>
            <w:rFonts w:cs="Arial"/>
            <w:b w:val="0"/>
            <w:noProof/>
            <w:webHidden/>
          </w:rPr>
          <w:fldChar w:fldCharType="end"/>
        </w:r>
      </w:hyperlink>
    </w:p>
    <w:p w14:paraId="37878D70" w14:textId="77777777" w:rsidR="000B30D3" w:rsidRPr="000B30D3" w:rsidRDefault="00593556">
      <w:pPr>
        <w:pStyle w:val="TOC3"/>
        <w:rPr>
          <w:rFonts w:eastAsiaTheme="minorEastAsia" w:cs="Arial"/>
          <w:b w:val="0"/>
          <w:noProof/>
          <w:lang w:val="fr-FR" w:eastAsia="fr-FR"/>
        </w:rPr>
      </w:pPr>
      <w:hyperlink w:anchor="_Toc149916628" w:history="1">
        <w:r w:rsidR="000B30D3" w:rsidRPr="000B30D3">
          <w:rPr>
            <w:rStyle w:val="Hyperlink"/>
            <w:rFonts w:cs="Arial"/>
            <w:b w:val="0"/>
            <w:noProof/>
          </w:rPr>
          <w:t>12.1.3</w:t>
        </w:r>
        <w:r w:rsidR="000B30D3" w:rsidRPr="000B30D3">
          <w:rPr>
            <w:rFonts w:eastAsiaTheme="minorEastAsia" w:cs="Arial"/>
            <w:b w:val="0"/>
            <w:noProof/>
            <w:lang w:val="fr-FR" w:eastAsia="fr-FR"/>
          </w:rPr>
          <w:tab/>
        </w:r>
        <w:r w:rsidR="000B30D3" w:rsidRPr="000B30D3">
          <w:rPr>
            <w:rStyle w:val="Hyperlink"/>
            <w:rFonts w:cs="Arial"/>
            <w:b w:val="0"/>
            <w:noProof/>
          </w:rPr>
          <w:t>S100_SupportFileDiscoveryMetadata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46</w:t>
        </w:r>
        <w:r w:rsidR="000B30D3" w:rsidRPr="000B30D3">
          <w:rPr>
            <w:rFonts w:cs="Arial"/>
            <w:b w:val="0"/>
            <w:noProof/>
            <w:webHidden/>
          </w:rPr>
          <w:fldChar w:fldCharType="end"/>
        </w:r>
      </w:hyperlink>
    </w:p>
    <w:p w14:paraId="6649C592" w14:textId="77777777" w:rsidR="000B30D3" w:rsidRPr="000B30D3" w:rsidRDefault="00593556">
      <w:pPr>
        <w:pStyle w:val="TOC3"/>
        <w:rPr>
          <w:rFonts w:eastAsiaTheme="minorEastAsia" w:cs="Arial"/>
          <w:b w:val="0"/>
          <w:noProof/>
          <w:lang w:val="fr-FR" w:eastAsia="fr-FR"/>
        </w:rPr>
      </w:pPr>
      <w:hyperlink w:anchor="_Toc149916629" w:history="1">
        <w:r w:rsidR="000B30D3" w:rsidRPr="000B30D3">
          <w:rPr>
            <w:rStyle w:val="Hyperlink"/>
            <w:rFonts w:cs="Arial"/>
            <w:b w:val="0"/>
            <w:noProof/>
          </w:rPr>
          <w:t>12.1.4</w:t>
        </w:r>
        <w:r w:rsidR="000B30D3" w:rsidRPr="000B30D3">
          <w:rPr>
            <w:rFonts w:eastAsiaTheme="minorEastAsia" w:cs="Arial"/>
            <w:b w:val="0"/>
            <w:noProof/>
            <w:lang w:val="fr-FR" w:eastAsia="fr-FR"/>
          </w:rPr>
          <w:tab/>
        </w:r>
        <w:r w:rsidR="000B30D3" w:rsidRPr="000B30D3">
          <w:rPr>
            <w:rStyle w:val="Hyperlink"/>
            <w:rFonts w:cs="Arial"/>
            <w:b w:val="0"/>
            <w:noProof/>
          </w:rPr>
          <w:t>S100_CatalogueDiscoveryMetadata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48</w:t>
        </w:r>
        <w:r w:rsidR="000B30D3" w:rsidRPr="000B30D3">
          <w:rPr>
            <w:rFonts w:cs="Arial"/>
            <w:b w:val="0"/>
            <w:noProof/>
            <w:webHidden/>
          </w:rPr>
          <w:fldChar w:fldCharType="end"/>
        </w:r>
      </w:hyperlink>
    </w:p>
    <w:p w14:paraId="372D619C" w14:textId="77777777" w:rsidR="000B30D3" w:rsidRPr="000B30D3" w:rsidRDefault="00593556">
      <w:pPr>
        <w:pStyle w:val="TOC2"/>
        <w:rPr>
          <w:rFonts w:eastAsiaTheme="minorEastAsia" w:cs="Arial"/>
          <w:b w:val="0"/>
          <w:noProof/>
          <w:lang w:val="fr-FR" w:eastAsia="fr-FR"/>
        </w:rPr>
      </w:pPr>
      <w:hyperlink w:anchor="_Toc149916630" w:history="1">
        <w:r w:rsidR="000B30D3" w:rsidRPr="000B30D3">
          <w:rPr>
            <w:rStyle w:val="Hyperlink"/>
            <w:rFonts w:cs="Arial"/>
            <w:b w:val="0"/>
            <w:noProof/>
            <w:lang w:eastAsia="en-GB"/>
          </w:rPr>
          <w:t>12.2</w:t>
        </w:r>
        <w:r w:rsidR="000B30D3" w:rsidRPr="000B30D3">
          <w:rPr>
            <w:rFonts w:eastAsiaTheme="minorEastAsia" w:cs="Arial"/>
            <w:b w:val="0"/>
            <w:noProof/>
            <w:lang w:val="fr-FR" w:eastAsia="fr-FR"/>
          </w:rPr>
          <w:tab/>
        </w:r>
        <w:r w:rsidR="000B30D3" w:rsidRPr="000B30D3">
          <w:rPr>
            <w:rStyle w:val="Hyperlink"/>
            <w:rFonts w:cs="Arial"/>
            <w:b w:val="0"/>
            <w:noProof/>
            <w:lang w:eastAsia="en-GB"/>
          </w:rPr>
          <w:t>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51</w:t>
        </w:r>
        <w:r w:rsidR="000B30D3" w:rsidRPr="000B30D3">
          <w:rPr>
            <w:rFonts w:cs="Arial"/>
            <w:b w:val="0"/>
            <w:noProof/>
            <w:webHidden/>
          </w:rPr>
          <w:fldChar w:fldCharType="end"/>
        </w:r>
      </w:hyperlink>
    </w:p>
    <w:p w14:paraId="630662E7" w14:textId="77777777" w:rsidR="000B30D3" w:rsidRPr="000B30D3" w:rsidRDefault="00593556">
      <w:pPr>
        <w:pStyle w:val="TOC1"/>
        <w:rPr>
          <w:rFonts w:eastAsiaTheme="minorEastAsia" w:cs="Arial"/>
          <w:b w:val="0"/>
          <w:noProof/>
          <w:lang w:val="fr-FR" w:eastAsia="fr-FR"/>
        </w:rPr>
      </w:pPr>
      <w:hyperlink w:anchor="_Toc149916631" w:history="1">
        <w:r w:rsidR="000B30D3" w:rsidRPr="000B30D3">
          <w:rPr>
            <w:rStyle w:val="Hyperlink"/>
            <w:rFonts w:eastAsia="Times New Roman" w:cs="Arial"/>
            <w:b w:val="0"/>
            <w:noProof/>
            <w:lang w:eastAsia="en-US"/>
          </w:rPr>
          <w:t>ANNEX A - Data Classification and Encoding Guide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53</w:t>
        </w:r>
        <w:r w:rsidR="000B30D3" w:rsidRPr="000B30D3">
          <w:rPr>
            <w:rFonts w:cs="Arial"/>
            <w:b w:val="0"/>
            <w:noProof/>
            <w:webHidden/>
          </w:rPr>
          <w:fldChar w:fldCharType="end"/>
        </w:r>
      </w:hyperlink>
    </w:p>
    <w:p w14:paraId="070D31D5" w14:textId="77777777" w:rsidR="000B30D3" w:rsidRPr="000B30D3" w:rsidRDefault="00593556">
      <w:pPr>
        <w:pStyle w:val="TOC1"/>
        <w:rPr>
          <w:rFonts w:eastAsiaTheme="minorEastAsia" w:cs="Arial"/>
          <w:b w:val="0"/>
          <w:noProof/>
          <w:lang w:val="fr-FR" w:eastAsia="fr-FR"/>
        </w:rPr>
      </w:pPr>
      <w:hyperlink w:anchor="_Toc149916632" w:history="1">
        <w:r w:rsidR="000B30D3" w:rsidRPr="000B30D3">
          <w:rPr>
            <w:rStyle w:val="Hyperlink"/>
            <w:rFonts w:eastAsia="Times New Roman" w:cs="Arial"/>
            <w:b w:val="0"/>
            <w:noProof/>
            <w:lang w:eastAsia="en-US"/>
          </w:rPr>
          <w:t>ANNEX B (Normative) - 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203D59CD" w14:textId="77777777" w:rsidR="000B30D3" w:rsidRPr="000B30D3" w:rsidRDefault="00593556">
      <w:pPr>
        <w:pStyle w:val="TOC2"/>
        <w:rPr>
          <w:rFonts w:eastAsiaTheme="minorEastAsia" w:cs="Arial"/>
          <w:b w:val="0"/>
          <w:noProof/>
          <w:lang w:val="fr-FR" w:eastAsia="fr-FR"/>
        </w:rPr>
      </w:pPr>
      <w:hyperlink w:anchor="_Toc149916633"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6CAAC165" w14:textId="77777777" w:rsidR="000B30D3" w:rsidRPr="000B30D3" w:rsidRDefault="00593556">
      <w:pPr>
        <w:pStyle w:val="TOC1"/>
        <w:rPr>
          <w:rFonts w:eastAsiaTheme="minorEastAsia" w:cs="Arial"/>
          <w:b w:val="0"/>
          <w:noProof/>
          <w:lang w:val="fr-FR" w:eastAsia="fr-FR"/>
        </w:rPr>
      </w:pPr>
      <w:hyperlink w:anchor="_Toc149916634" w:history="1">
        <w:r w:rsidR="000B30D3" w:rsidRPr="000B30D3">
          <w:rPr>
            <w:rStyle w:val="Hyperlink"/>
            <w:rFonts w:cs="Arial"/>
            <w:b w:val="0"/>
            <w:noProof/>
            <w:lang w:val="en-US"/>
          </w:rPr>
          <w:t>ANNEX C - S-101 Validation Checks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75</w:t>
        </w:r>
        <w:r w:rsidR="000B30D3" w:rsidRPr="000B30D3">
          <w:rPr>
            <w:rFonts w:cs="Arial"/>
            <w:b w:val="0"/>
            <w:noProof/>
            <w:webHidden/>
          </w:rPr>
          <w:fldChar w:fldCharType="end"/>
        </w:r>
      </w:hyperlink>
    </w:p>
    <w:p w14:paraId="6DCA3B2C" w14:textId="77777777" w:rsidR="000B30D3" w:rsidRPr="000B30D3" w:rsidRDefault="00593556">
      <w:pPr>
        <w:pStyle w:val="TOC1"/>
        <w:rPr>
          <w:rFonts w:eastAsiaTheme="minorEastAsia" w:cs="Arial"/>
          <w:b w:val="0"/>
          <w:noProof/>
          <w:lang w:val="fr-FR" w:eastAsia="fr-FR"/>
        </w:rPr>
      </w:pPr>
      <w:hyperlink w:anchor="_Toc149916635" w:history="1">
        <w:r w:rsidR="000B30D3" w:rsidRPr="000B30D3">
          <w:rPr>
            <w:rStyle w:val="Hyperlink"/>
            <w:rFonts w:cs="Arial"/>
            <w:b w:val="0"/>
            <w:noProof/>
            <w:lang w:val="en-US"/>
          </w:rPr>
          <w:t>ANNEX D – 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77</w:t>
        </w:r>
        <w:r w:rsidR="000B30D3" w:rsidRPr="000B30D3">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0B30D3">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6551E10E" w:rsidR="008F2408" w:rsidRDefault="008F2408" w:rsidP="008F2408">
            <w:pPr>
              <w:spacing w:before="60" w:after="60" w:line="240" w:lineRule="auto"/>
              <w:ind w:left="-1" w:firstLine="1"/>
              <w:jc w:val="left"/>
              <w:rPr>
                <w:rFonts w:cs="Arial"/>
              </w:rPr>
            </w:pPr>
            <w:r>
              <w:rPr>
                <w:rFonts w:cs="Arial"/>
                <w:color w:val="FF0000"/>
              </w:rPr>
              <w:t>Xxxxx</w:t>
            </w:r>
            <w:r w:rsidRPr="00FA5DB6">
              <w:rPr>
                <w:rFonts w:cs="Arial"/>
              </w:rPr>
              <w:t xml:space="preserve"> 202</w:t>
            </w:r>
            <w:r>
              <w:rPr>
                <w:rFonts w:cs="Arial"/>
              </w:rPr>
              <w:t>3</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4129A5FE" w:rsidR="00F47195" w:rsidRPr="008D0CFF" w:rsidRDefault="00F47195" w:rsidP="00F47195">
      <w:pPr>
        <w:pStyle w:val="StylezzForewordAuto"/>
        <w:pageBreakBefore w:val="0"/>
        <w:jc w:val="center"/>
        <w:rPr>
          <w:sz w:val="24"/>
          <w:szCs w:val="24"/>
          <w:lang w:val="en-GB"/>
        </w:rPr>
      </w:pPr>
      <w:r>
        <w:rPr>
          <w:sz w:val="24"/>
          <w:szCs w:val="24"/>
          <w:lang w:val="en-GB"/>
        </w:rPr>
        <w:lastRenderedPageBreak/>
        <w:t>Summary of Substantive Changes in Edition 1.2.0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8305A7" w:rsidRPr="008D0CFF" w14:paraId="212B3236" w14:textId="77777777" w:rsidTr="00A4519A">
        <w:trPr>
          <w:cantSplit/>
        </w:trPr>
        <w:tc>
          <w:tcPr>
            <w:tcW w:w="7230" w:type="dxa"/>
          </w:tcPr>
          <w:p w14:paraId="3E386235" w14:textId="275D9259" w:rsidR="008305A7" w:rsidRDefault="008305A7" w:rsidP="008305A7">
            <w:pPr>
              <w:suppressAutoHyphens/>
              <w:spacing w:before="60" w:after="60"/>
              <w:rPr>
                <w:rFonts w:cs="Arial"/>
              </w:rPr>
            </w:pPr>
            <w:r w:rsidRPr="00F75CA0">
              <w:rPr>
                <w:rFonts w:cs="Arial"/>
              </w:rPr>
              <w:t>Terms and definitions consolidated to include missing terms included in Annex A (Data Classification and Encoding Guide).</w:t>
            </w:r>
          </w:p>
        </w:tc>
        <w:tc>
          <w:tcPr>
            <w:tcW w:w="2126" w:type="dxa"/>
          </w:tcPr>
          <w:p w14:paraId="141C6A6A" w14:textId="3E7D63BF" w:rsidR="008305A7" w:rsidRPr="005B50D4" w:rsidRDefault="008305A7" w:rsidP="008305A7">
            <w:pPr>
              <w:suppressAutoHyphens/>
              <w:spacing w:before="60" w:after="60"/>
              <w:rPr>
                <w:rFonts w:cs="Arial"/>
                <w:b/>
              </w:rPr>
            </w:pPr>
            <w:r w:rsidRPr="00F75CA0">
              <w:rPr>
                <w:rFonts w:cs="Arial"/>
                <w:b/>
              </w:rPr>
              <w:t>1.3.2</w:t>
            </w:r>
          </w:p>
        </w:tc>
      </w:tr>
      <w:tr w:rsidR="008305A7" w:rsidRPr="008D0CFF" w14:paraId="3DCB3A7E" w14:textId="77777777" w:rsidTr="00A4519A">
        <w:trPr>
          <w:cantSplit/>
        </w:trPr>
        <w:tc>
          <w:tcPr>
            <w:tcW w:w="7230" w:type="dxa"/>
          </w:tcPr>
          <w:p w14:paraId="113202F5" w14:textId="224F9F9B" w:rsidR="008305A7" w:rsidRDefault="008305A7" w:rsidP="008305A7">
            <w:pPr>
              <w:suppressAutoHyphens/>
              <w:spacing w:before="60" w:after="60"/>
              <w:rPr>
                <w:rFonts w:cs="Arial"/>
              </w:rPr>
            </w:pPr>
            <w:r w:rsidRPr="00F75CA0">
              <w:rPr>
                <w:rFonts w:cs="Arial"/>
              </w:rPr>
              <w:t>New term and definition for ENDS added.</w:t>
            </w:r>
          </w:p>
        </w:tc>
        <w:tc>
          <w:tcPr>
            <w:tcW w:w="2126" w:type="dxa"/>
          </w:tcPr>
          <w:p w14:paraId="46A83377" w14:textId="26D6DA7C" w:rsidR="008305A7" w:rsidRPr="005B50D4" w:rsidRDefault="008305A7" w:rsidP="008305A7">
            <w:pPr>
              <w:suppressAutoHyphens/>
              <w:spacing w:before="60" w:after="60"/>
              <w:rPr>
                <w:rFonts w:cs="Arial"/>
                <w:b/>
              </w:rPr>
            </w:pPr>
            <w:r w:rsidRPr="00F75CA0">
              <w:rPr>
                <w:rFonts w:cs="Arial"/>
                <w:b/>
              </w:rPr>
              <w:t>1.3.2</w:t>
            </w:r>
          </w:p>
        </w:tc>
      </w:tr>
      <w:tr w:rsidR="008305A7" w:rsidRPr="008D0CFF" w14:paraId="78CFD5E9" w14:textId="77777777" w:rsidTr="00A4519A">
        <w:trPr>
          <w:cantSplit/>
        </w:trPr>
        <w:tc>
          <w:tcPr>
            <w:tcW w:w="7230" w:type="dxa"/>
          </w:tcPr>
          <w:p w14:paraId="388FBA95" w14:textId="6299C142" w:rsidR="008305A7" w:rsidRPr="006522BB" w:rsidRDefault="008305A7" w:rsidP="008305A7">
            <w:pPr>
              <w:suppressAutoHyphens/>
              <w:spacing w:before="60" w:after="60"/>
              <w:rPr>
                <w:rFonts w:cs="Arial"/>
              </w:rPr>
            </w:pPr>
            <w:r>
              <w:rPr>
                <w:rFonts w:cs="Arial"/>
              </w:rPr>
              <w:t>Definitions for terms Maximum Display Scale and Overscale amended.</w:t>
            </w:r>
          </w:p>
        </w:tc>
        <w:tc>
          <w:tcPr>
            <w:tcW w:w="2126" w:type="dxa"/>
          </w:tcPr>
          <w:p w14:paraId="7CF5B28D" w14:textId="40FFC699" w:rsidR="008305A7" w:rsidRPr="00482FC8" w:rsidRDefault="008305A7" w:rsidP="008305A7">
            <w:pPr>
              <w:suppressAutoHyphens/>
              <w:spacing w:before="60" w:after="60"/>
              <w:rPr>
                <w:rFonts w:cs="Arial"/>
              </w:rPr>
            </w:pPr>
            <w:r w:rsidRPr="00F75CA0">
              <w:rPr>
                <w:rFonts w:cs="Arial"/>
                <w:b/>
              </w:rPr>
              <w:t>1.3.2</w:t>
            </w:r>
          </w:p>
        </w:tc>
      </w:tr>
      <w:tr w:rsidR="008305A7" w:rsidRPr="008D0CFF" w14:paraId="0C0582E2" w14:textId="77777777" w:rsidTr="00A4519A">
        <w:trPr>
          <w:cantSplit/>
        </w:trPr>
        <w:tc>
          <w:tcPr>
            <w:tcW w:w="7230" w:type="dxa"/>
          </w:tcPr>
          <w:p w14:paraId="584E543D" w14:textId="5BEF2134" w:rsidR="008305A7" w:rsidRDefault="008305A7" w:rsidP="008305A7">
            <w:pPr>
              <w:suppressAutoHyphens/>
              <w:spacing w:before="60" w:after="60"/>
              <w:rPr>
                <w:rFonts w:cs="Arial"/>
              </w:rPr>
            </w:pPr>
            <w:r>
              <w:rPr>
                <w:rFonts w:cs="Arial"/>
              </w:rPr>
              <w:t>New term and definition Optimum Display Scale added.</w:t>
            </w:r>
          </w:p>
        </w:tc>
        <w:tc>
          <w:tcPr>
            <w:tcW w:w="2126" w:type="dxa"/>
          </w:tcPr>
          <w:p w14:paraId="50028718" w14:textId="5B0755A4" w:rsidR="008305A7" w:rsidRDefault="008305A7" w:rsidP="008305A7">
            <w:pPr>
              <w:suppressAutoHyphens/>
              <w:spacing w:before="60" w:after="60"/>
              <w:rPr>
                <w:rFonts w:cs="Arial"/>
              </w:rPr>
            </w:pPr>
            <w:r w:rsidRPr="00F75CA0">
              <w:rPr>
                <w:rFonts w:cs="Arial"/>
                <w:b/>
              </w:rPr>
              <w:t>1.3.2</w:t>
            </w:r>
          </w:p>
        </w:tc>
      </w:tr>
      <w:tr w:rsidR="008305A7" w:rsidRPr="008D0CFF" w14:paraId="7767A5C9" w14:textId="77777777" w:rsidTr="00A4519A">
        <w:trPr>
          <w:cantSplit/>
        </w:trPr>
        <w:tc>
          <w:tcPr>
            <w:tcW w:w="7230" w:type="dxa"/>
          </w:tcPr>
          <w:p w14:paraId="4A7ABF70" w14:textId="5579AE32" w:rsidR="008305A7" w:rsidRPr="005C423A" w:rsidRDefault="008305A7" w:rsidP="008305A7">
            <w:pPr>
              <w:suppressAutoHyphens/>
              <w:spacing w:before="60" w:after="60"/>
              <w:rPr>
                <w:rFonts w:cs="Arial"/>
              </w:rPr>
            </w:pPr>
            <w:r w:rsidRPr="00F75CA0">
              <w:rPr>
                <w:rFonts w:cs="Arial"/>
              </w:rPr>
              <w:t>New abbreviation for ENDS added.</w:t>
            </w:r>
          </w:p>
        </w:tc>
        <w:tc>
          <w:tcPr>
            <w:tcW w:w="2126" w:type="dxa"/>
          </w:tcPr>
          <w:p w14:paraId="620F1363" w14:textId="3A3E7103" w:rsidR="008305A7" w:rsidRPr="005C423A" w:rsidRDefault="008305A7" w:rsidP="008305A7">
            <w:pPr>
              <w:suppressAutoHyphens/>
              <w:spacing w:before="60" w:after="60"/>
              <w:rPr>
                <w:rFonts w:cs="Arial"/>
                <w:b/>
              </w:rPr>
            </w:pPr>
            <w:r w:rsidRPr="00F75CA0">
              <w:rPr>
                <w:rFonts w:cs="Arial"/>
                <w:b/>
              </w:rPr>
              <w:t>1.3.3</w:t>
            </w:r>
          </w:p>
        </w:tc>
      </w:tr>
      <w:tr w:rsidR="008305A7" w:rsidRPr="008D0CFF" w14:paraId="207285EC" w14:textId="77777777" w:rsidTr="00A4519A">
        <w:trPr>
          <w:cantSplit/>
        </w:trPr>
        <w:tc>
          <w:tcPr>
            <w:tcW w:w="7230" w:type="dxa"/>
          </w:tcPr>
          <w:p w14:paraId="5E5014A4" w14:textId="08A494F6" w:rsidR="008305A7" w:rsidRPr="005C423A" w:rsidRDefault="008305A7" w:rsidP="008305A7">
            <w:pPr>
              <w:suppressAutoHyphens/>
              <w:spacing w:before="60" w:after="60"/>
              <w:rPr>
                <w:rFonts w:cs="Arial"/>
              </w:rPr>
            </w:pPr>
            <w:r>
              <w:rPr>
                <w:rFonts w:cs="Arial"/>
              </w:rPr>
              <w:t xml:space="preserve">Amended specification to include introduction of </w:t>
            </w:r>
            <w:r>
              <w:rPr>
                <w:rFonts w:cs="Arial"/>
                <w:b/>
              </w:rPr>
              <w:t>optimum display scale</w:t>
            </w:r>
            <w:r>
              <w:rPr>
                <w:rFonts w:cs="Arial"/>
              </w:rPr>
              <w:t>.</w:t>
            </w:r>
          </w:p>
        </w:tc>
        <w:tc>
          <w:tcPr>
            <w:tcW w:w="2126" w:type="dxa"/>
          </w:tcPr>
          <w:p w14:paraId="4134C4E6" w14:textId="5DA572CA" w:rsidR="008305A7" w:rsidRPr="005C423A" w:rsidRDefault="008305A7" w:rsidP="008305A7">
            <w:pPr>
              <w:suppressAutoHyphens/>
              <w:spacing w:before="60" w:after="60"/>
              <w:rPr>
                <w:rFonts w:cs="Arial"/>
                <w:b/>
              </w:rPr>
            </w:pPr>
            <w:r w:rsidRPr="00426DAD">
              <w:rPr>
                <w:rFonts w:cs="Arial"/>
              </w:rPr>
              <w:t xml:space="preserve">3, </w:t>
            </w:r>
            <w:r>
              <w:rPr>
                <w:rFonts w:cs="Arial"/>
              </w:rPr>
              <w:t xml:space="preserve">4.4, 4.5.2, 4.5.3, </w:t>
            </w:r>
            <w:r>
              <w:rPr>
                <w:rFonts w:cs="Arial"/>
                <w:b/>
              </w:rPr>
              <w:t>4.6</w:t>
            </w:r>
            <w:r>
              <w:rPr>
                <w:rFonts w:cs="Arial"/>
              </w:rPr>
              <w:t>, 12.1.2.2. D-1, D-2</w:t>
            </w:r>
          </w:p>
        </w:tc>
      </w:tr>
      <w:tr w:rsidR="008305A7" w:rsidRPr="008D0CFF" w14:paraId="35F5EFFE" w14:textId="77777777" w:rsidTr="00A4519A">
        <w:trPr>
          <w:cantSplit/>
        </w:trPr>
        <w:tc>
          <w:tcPr>
            <w:tcW w:w="7230" w:type="dxa"/>
          </w:tcPr>
          <w:p w14:paraId="64886475" w14:textId="236BE43B" w:rsidR="008305A7" w:rsidRPr="00E32FC3" w:rsidRDefault="008305A7" w:rsidP="008305A7">
            <w:pPr>
              <w:suppressAutoHyphens/>
              <w:spacing w:before="60" w:after="60"/>
              <w:rPr>
                <w:rFonts w:cs="Arial"/>
              </w:rPr>
            </w:pPr>
            <w:r w:rsidRPr="00F75CA0">
              <w:rPr>
                <w:rFonts w:cs="Arial"/>
              </w:rPr>
              <w:t>Reference to MSC.232(82) amended to MSC.530(106).</w:t>
            </w:r>
          </w:p>
        </w:tc>
        <w:tc>
          <w:tcPr>
            <w:tcW w:w="2126" w:type="dxa"/>
          </w:tcPr>
          <w:p w14:paraId="5F82BF68" w14:textId="3C0F4E33" w:rsidR="008305A7" w:rsidRDefault="008305A7" w:rsidP="008305A7">
            <w:pPr>
              <w:suppressAutoHyphens/>
              <w:spacing w:before="60" w:after="60"/>
              <w:rPr>
                <w:rFonts w:cs="Arial"/>
                <w:b/>
              </w:rPr>
            </w:pPr>
            <w:r w:rsidRPr="00F75CA0">
              <w:rPr>
                <w:rFonts w:cs="Arial"/>
                <w:b/>
              </w:rPr>
              <w:t>4.7</w:t>
            </w:r>
          </w:p>
        </w:tc>
      </w:tr>
      <w:tr w:rsidR="008305A7" w:rsidRPr="008D0CFF" w14:paraId="0A6E6032" w14:textId="77777777" w:rsidTr="00A4519A">
        <w:trPr>
          <w:cantSplit/>
        </w:trPr>
        <w:tc>
          <w:tcPr>
            <w:tcW w:w="7230" w:type="dxa"/>
          </w:tcPr>
          <w:p w14:paraId="3704BCBD" w14:textId="21203FBD" w:rsidR="008305A7" w:rsidRPr="005C423A" w:rsidRDefault="008305A7" w:rsidP="008305A7">
            <w:pPr>
              <w:suppressAutoHyphens/>
              <w:spacing w:before="60" w:after="60"/>
              <w:rPr>
                <w:rFonts w:cs="Arial"/>
              </w:rPr>
            </w:pPr>
            <w:r w:rsidRPr="00F75CA0">
              <w:rPr>
                <w:rFonts w:cs="Arial"/>
              </w:rPr>
              <w:t>Figures 4-11 – 4-15 re-numbered to 4-10 – 4-14 (missing Figure number 4-10).</w:t>
            </w:r>
          </w:p>
        </w:tc>
        <w:tc>
          <w:tcPr>
            <w:tcW w:w="2126" w:type="dxa"/>
          </w:tcPr>
          <w:p w14:paraId="4BC973DA" w14:textId="64BF9235" w:rsidR="008305A7" w:rsidRPr="00BE7E8A" w:rsidRDefault="008305A7" w:rsidP="008305A7">
            <w:pPr>
              <w:suppressAutoHyphens/>
              <w:spacing w:before="60" w:after="60"/>
              <w:rPr>
                <w:rFonts w:cs="Arial"/>
              </w:rPr>
            </w:pPr>
            <w:r w:rsidRPr="00F75CA0">
              <w:rPr>
                <w:rFonts w:cs="Arial"/>
                <w:b/>
              </w:rPr>
              <w:t>4.8</w:t>
            </w:r>
          </w:p>
        </w:tc>
      </w:tr>
      <w:tr w:rsidR="008305A7" w:rsidRPr="008D0CFF" w14:paraId="44570652" w14:textId="77777777" w:rsidTr="00A4519A">
        <w:trPr>
          <w:cantSplit/>
        </w:trPr>
        <w:tc>
          <w:tcPr>
            <w:tcW w:w="7230" w:type="dxa"/>
          </w:tcPr>
          <w:p w14:paraId="476D0427" w14:textId="0366182E" w:rsidR="008305A7" w:rsidRPr="00B564C7" w:rsidRDefault="008305A7" w:rsidP="008305A7">
            <w:pPr>
              <w:suppressAutoHyphens/>
              <w:spacing w:before="60" w:after="60"/>
              <w:rPr>
                <w:rFonts w:cs="Arial"/>
              </w:rPr>
            </w:pPr>
            <w:r w:rsidRPr="00F75CA0">
              <w:rPr>
                <w:rFonts w:cs="Arial"/>
              </w:rPr>
              <w:t>New clause 4.8.2 added to specify that the scale properties for geometry are not utilised in S-101. Applied corresponding changes to ISO 8211 encoding specifications.</w:t>
            </w:r>
          </w:p>
        </w:tc>
        <w:tc>
          <w:tcPr>
            <w:tcW w:w="2126" w:type="dxa"/>
          </w:tcPr>
          <w:p w14:paraId="3C452987" w14:textId="4F38355D" w:rsidR="008305A7" w:rsidRPr="007D0089" w:rsidRDefault="008305A7" w:rsidP="008305A7">
            <w:pPr>
              <w:suppressAutoHyphens/>
              <w:spacing w:before="60" w:after="60"/>
              <w:rPr>
                <w:rFonts w:cs="Arial"/>
              </w:rPr>
            </w:pPr>
            <w:r w:rsidRPr="00F75CA0">
              <w:rPr>
                <w:rFonts w:cs="Arial"/>
                <w:b/>
              </w:rPr>
              <w:t>4.8.2</w:t>
            </w:r>
            <w:r w:rsidRPr="00F75CA0">
              <w:rPr>
                <w:rFonts w:cs="Arial"/>
              </w:rPr>
              <w:t>, B-5.1.31, B-6.1.30</w:t>
            </w:r>
          </w:p>
        </w:tc>
      </w:tr>
      <w:tr w:rsidR="008305A7" w:rsidRPr="008D0CFF" w14:paraId="4FDAAEAC" w14:textId="77777777" w:rsidTr="00A4519A">
        <w:trPr>
          <w:cantSplit/>
        </w:trPr>
        <w:tc>
          <w:tcPr>
            <w:tcW w:w="7230" w:type="dxa"/>
          </w:tcPr>
          <w:p w14:paraId="599A4F4E" w14:textId="55D095CE" w:rsidR="008305A7" w:rsidRPr="001F74D2" w:rsidRDefault="008305A7" w:rsidP="008305A7">
            <w:pPr>
              <w:suppressAutoHyphens/>
              <w:spacing w:before="60" w:after="60"/>
              <w:rPr>
                <w:rFonts w:cs="Arial"/>
              </w:rPr>
            </w:pPr>
            <w:r w:rsidRPr="00F75CA0">
              <w:rPr>
                <w:rFonts w:cs="Arial"/>
              </w:rPr>
              <w:t xml:space="preserve">Data Quality section completely revised/restructured to conform to the Data Quality Template. </w:t>
            </w:r>
          </w:p>
        </w:tc>
        <w:tc>
          <w:tcPr>
            <w:tcW w:w="2126" w:type="dxa"/>
          </w:tcPr>
          <w:p w14:paraId="0FE1432C" w14:textId="0292D189" w:rsidR="008305A7" w:rsidRDefault="008305A7" w:rsidP="008305A7">
            <w:pPr>
              <w:suppressAutoHyphens/>
              <w:spacing w:before="60" w:after="60"/>
              <w:rPr>
                <w:rFonts w:cs="Arial"/>
                <w:b/>
              </w:rPr>
            </w:pPr>
            <w:r w:rsidRPr="00F75CA0">
              <w:rPr>
                <w:rFonts w:cs="Arial"/>
                <w:b/>
              </w:rPr>
              <w:t>6</w:t>
            </w:r>
          </w:p>
        </w:tc>
      </w:tr>
      <w:tr w:rsidR="008305A7" w:rsidRPr="008D0CFF" w14:paraId="3D37A8F5" w14:textId="77777777" w:rsidTr="00A4519A">
        <w:trPr>
          <w:cantSplit/>
        </w:trPr>
        <w:tc>
          <w:tcPr>
            <w:tcW w:w="7230" w:type="dxa"/>
          </w:tcPr>
          <w:p w14:paraId="136BE576" w14:textId="502C11E3" w:rsidR="008305A7" w:rsidRDefault="008305A7" w:rsidP="008305A7">
            <w:pPr>
              <w:suppressAutoHyphens/>
              <w:spacing w:before="60" w:after="60"/>
              <w:rPr>
                <w:rFonts w:cs="Arial"/>
              </w:rPr>
            </w:pPr>
            <w:r w:rsidRPr="00F75CA0">
              <w:rPr>
                <w:rFonts w:cs="Arial"/>
              </w:rPr>
              <w:t>Amended guidance for the population of the Producer Code component of dataset file names.</w:t>
            </w:r>
          </w:p>
        </w:tc>
        <w:tc>
          <w:tcPr>
            <w:tcW w:w="2126" w:type="dxa"/>
          </w:tcPr>
          <w:p w14:paraId="2D4EA5B4" w14:textId="19172E13" w:rsidR="008305A7" w:rsidRPr="002216CC" w:rsidRDefault="008305A7" w:rsidP="008305A7">
            <w:pPr>
              <w:suppressAutoHyphens/>
              <w:spacing w:before="60" w:after="60"/>
              <w:rPr>
                <w:rFonts w:cs="Arial"/>
                <w:b/>
              </w:rPr>
            </w:pPr>
            <w:r w:rsidRPr="00F75CA0">
              <w:rPr>
                <w:rFonts w:cs="Arial"/>
                <w:b/>
              </w:rPr>
              <w:t>11.3.2</w:t>
            </w:r>
          </w:p>
        </w:tc>
      </w:tr>
      <w:tr w:rsidR="008305A7" w:rsidRPr="008D0CFF" w14:paraId="69B11EF1" w14:textId="77777777" w:rsidTr="00A4519A">
        <w:trPr>
          <w:cantSplit/>
        </w:trPr>
        <w:tc>
          <w:tcPr>
            <w:tcW w:w="7230" w:type="dxa"/>
          </w:tcPr>
          <w:p w14:paraId="1B598C2F" w14:textId="294F3C29" w:rsidR="008305A7" w:rsidRPr="005B50D4" w:rsidRDefault="008305A7" w:rsidP="008305A7">
            <w:pPr>
              <w:suppressAutoHyphens/>
              <w:spacing w:before="60" w:after="60"/>
              <w:rPr>
                <w:rFonts w:cs="Arial"/>
              </w:rPr>
            </w:pPr>
            <w:r w:rsidRPr="00F75CA0">
              <w:rPr>
                <w:rFonts w:cs="Arial"/>
              </w:rPr>
              <w:t>Metadata tables updated as required to comply with S-100 Edition 5.1.0.</w:t>
            </w:r>
          </w:p>
        </w:tc>
        <w:tc>
          <w:tcPr>
            <w:tcW w:w="2126" w:type="dxa"/>
          </w:tcPr>
          <w:p w14:paraId="55639DFF" w14:textId="5FC3BFA4" w:rsidR="008305A7" w:rsidRPr="005B50D4" w:rsidRDefault="008305A7" w:rsidP="008305A7">
            <w:pPr>
              <w:suppressAutoHyphens/>
              <w:spacing w:before="60" w:after="60"/>
              <w:rPr>
                <w:rFonts w:cs="Arial"/>
                <w:b/>
              </w:rPr>
            </w:pPr>
            <w:r w:rsidRPr="00F75CA0">
              <w:rPr>
                <w:rFonts w:cs="Arial"/>
                <w:b/>
              </w:rPr>
              <w:t>12</w:t>
            </w:r>
          </w:p>
        </w:tc>
      </w:tr>
      <w:tr w:rsidR="008305A7" w:rsidRPr="008D0CFF" w14:paraId="6ADAE9C8" w14:textId="77777777" w:rsidTr="00A4519A">
        <w:trPr>
          <w:cantSplit/>
        </w:trPr>
        <w:tc>
          <w:tcPr>
            <w:tcW w:w="7230" w:type="dxa"/>
          </w:tcPr>
          <w:p w14:paraId="4AFD058D" w14:textId="739BF31B" w:rsidR="008305A7" w:rsidRDefault="008305A7" w:rsidP="008305A7">
            <w:pPr>
              <w:suppressAutoHyphens/>
              <w:spacing w:before="60" w:after="60"/>
              <w:rPr>
                <w:rFonts w:cs="Arial"/>
              </w:rPr>
            </w:pPr>
            <w:r w:rsidRPr="00F75CA0">
              <w:rPr>
                <w:rFonts w:cs="Arial"/>
              </w:rPr>
              <w:t xml:space="preserve">Table S-100_DatasetDiscoveryMetadata, attributes replacedData and dataReplacement, amended (reference to new Note) to mandate replacedData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dataReplacement mandatory if replacedData = </w:t>
            </w:r>
            <w:r w:rsidRPr="00F75CA0">
              <w:rPr>
                <w:rFonts w:cs="Arial"/>
                <w:i/>
              </w:rPr>
              <w:t>True</w:t>
            </w:r>
            <w:r w:rsidRPr="00F75CA0">
              <w:rPr>
                <w:rFonts w:cs="Arial"/>
              </w:rPr>
              <w:t xml:space="preserve">. </w:t>
            </w:r>
          </w:p>
        </w:tc>
        <w:tc>
          <w:tcPr>
            <w:tcW w:w="2126" w:type="dxa"/>
          </w:tcPr>
          <w:p w14:paraId="67CAD1AE" w14:textId="40CA4EAA" w:rsidR="008305A7" w:rsidRPr="005B50D4" w:rsidRDefault="008305A7" w:rsidP="008305A7">
            <w:pPr>
              <w:suppressAutoHyphens/>
              <w:spacing w:before="60" w:after="60"/>
              <w:rPr>
                <w:rFonts w:cs="Arial"/>
                <w:b/>
              </w:rPr>
            </w:pPr>
            <w:r w:rsidRPr="00F75CA0">
              <w:rPr>
                <w:rFonts w:cs="Arial"/>
                <w:b/>
              </w:rPr>
              <w:t>12.1.2</w:t>
            </w:r>
          </w:p>
        </w:tc>
      </w:tr>
      <w:tr w:rsidR="008305A7" w:rsidRPr="008D0CFF" w14:paraId="701E7082" w14:textId="77777777" w:rsidTr="00A4519A">
        <w:trPr>
          <w:cantSplit/>
        </w:trPr>
        <w:tc>
          <w:tcPr>
            <w:tcW w:w="7230" w:type="dxa"/>
          </w:tcPr>
          <w:p w14:paraId="6B479B3C" w14:textId="2C38B357" w:rsidR="008305A7" w:rsidRPr="004419BE" w:rsidRDefault="008305A7" w:rsidP="008305A7">
            <w:pPr>
              <w:suppressAutoHyphens/>
              <w:spacing w:before="60" w:after="60"/>
              <w:rPr>
                <w:rFonts w:cs="Arial"/>
              </w:rPr>
            </w:pPr>
            <w:r>
              <w:rPr>
                <w:rFonts w:cs="Arial"/>
              </w:rPr>
              <w:t xml:space="preserve">Added new Note to </w:t>
            </w:r>
            <w:r w:rsidRPr="00F75CA0">
              <w:rPr>
                <w:rFonts w:cs="Arial"/>
              </w:rPr>
              <w:t>Table S-100_DatasetDiscoveryMetadata</w:t>
            </w:r>
            <w:r>
              <w:rPr>
                <w:rFonts w:cs="Arial"/>
              </w:rPr>
              <w:t xml:space="preserve"> related to attributes </w:t>
            </w:r>
            <w:r>
              <w:t>replacedData and dataReplacement.</w:t>
            </w:r>
          </w:p>
        </w:tc>
        <w:tc>
          <w:tcPr>
            <w:tcW w:w="2126" w:type="dxa"/>
          </w:tcPr>
          <w:p w14:paraId="351B371F" w14:textId="1644D372" w:rsidR="008305A7" w:rsidRPr="004419BE" w:rsidRDefault="008305A7" w:rsidP="008305A7">
            <w:pPr>
              <w:suppressAutoHyphens/>
              <w:spacing w:before="60" w:after="60"/>
              <w:rPr>
                <w:rFonts w:cs="Arial"/>
                <w:b/>
              </w:rPr>
            </w:pPr>
            <w:r>
              <w:rPr>
                <w:rFonts w:cs="Arial"/>
                <w:b/>
              </w:rPr>
              <w:t>12.1.2</w:t>
            </w:r>
          </w:p>
        </w:tc>
      </w:tr>
      <w:tr w:rsidR="008305A7" w:rsidRPr="008D0CFF" w14:paraId="0B7593E6" w14:textId="77777777" w:rsidTr="00A4519A">
        <w:trPr>
          <w:cantSplit/>
        </w:trPr>
        <w:tc>
          <w:tcPr>
            <w:tcW w:w="7230" w:type="dxa"/>
          </w:tcPr>
          <w:p w14:paraId="5ACF19AB" w14:textId="697070C9" w:rsidR="008305A7" w:rsidRPr="004419BE" w:rsidRDefault="008305A7" w:rsidP="008305A7">
            <w:pPr>
              <w:suppressAutoHyphens/>
              <w:spacing w:before="60" w:after="60"/>
              <w:rPr>
                <w:rFonts w:cs="Arial"/>
              </w:rPr>
            </w:pPr>
            <w:r>
              <w:rPr>
                <w:rFonts w:cs="Arial"/>
              </w:rPr>
              <w:t>Amended cardinality of the C3IL subfields of the MRID field from [0..*] to [1..*].</w:t>
            </w:r>
          </w:p>
        </w:tc>
        <w:tc>
          <w:tcPr>
            <w:tcW w:w="2126" w:type="dxa"/>
          </w:tcPr>
          <w:p w14:paraId="5618AB6F" w14:textId="19A3CDF3" w:rsidR="008305A7" w:rsidRPr="004419BE" w:rsidRDefault="008305A7" w:rsidP="008305A7">
            <w:pPr>
              <w:suppressAutoHyphens/>
              <w:spacing w:before="60" w:after="60"/>
              <w:rPr>
                <w:rFonts w:cs="Arial"/>
                <w:b/>
              </w:rPr>
            </w:pPr>
            <w:r>
              <w:rPr>
                <w:rFonts w:cs="Arial"/>
                <w:b/>
              </w:rPr>
              <w:t>B-5</w:t>
            </w:r>
            <w:r>
              <w:rPr>
                <w:rFonts w:cs="Arial"/>
              </w:rPr>
              <w:t xml:space="preserve">, </w:t>
            </w:r>
            <w:r>
              <w:rPr>
                <w:rFonts w:cs="Arial"/>
                <w:b/>
              </w:rPr>
              <w:t>B-6</w:t>
            </w:r>
          </w:p>
        </w:tc>
      </w:tr>
      <w:tr w:rsidR="008305A7" w:rsidRPr="008D0CFF" w14:paraId="0C65AFC1" w14:textId="77777777" w:rsidTr="00A4519A">
        <w:trPr>
          <w:cantSplit/>
        </w:trPr>
        <w:tc>
          <w:tcPr>
            <w:tcW w:w="7230" w:type="dxa"/>
          </w:tcPr>
          <w:p w14:paraId="38B7987A" w14:textId="3C20B194" w:rsidR="008305A7" w:rsidRPr="00E92ED8" w:rsidRDefault="008305A7" w:rsidP="008305A7">
            <w:pPr>
              <w:suppressAutoHyphens/>
              <w:spacing w:before="60" w:after="60"/>
              <w:rPr>
                <w:rFonts w:cs="Arial"/>
              </w:rPr>
            </w:pPr>
            <w:r>
              <w:rPr>
                <w:rFonts w:cs="Arial"/>
              </w:rPr>
              <w:t>Standardised syntax throughout.</w:t>
            </w:r>
          </w:p>
        </w:tc>
        <w:tc>
          <w:tcPr>
            <w:tcW w:w="2126" w:type="dxa"/>
          </w:tcPr>
          <w:p w14:paraId="76614374" w14:textId="4D494D7C" w:rsidR="008305A7" w:rsidRPr="008843B0" w:rsidRDefault="008305A7" w:rsidP="008305A7">
            <w:pPr>
              <w:suppressAutoHyphens/>
              <w:spacing w:before="60" w:after="60"/>
              <w:rPr>
                <w:rFonts w:cs="Arial"/>
                <w:b/>
              </w:rPr>
            </w:pPr>
            <w:r>
              <w:rPr>
                <w:rFonts w:cs="Arial"/>
                <w:b/>
              </w:rPr>
              <w:t>Annex D</w:t>
            </w:r>
          </w:p>
        </w:tc>
      </w:tr>
      <w:tr w:rsidR="00F47195" w:rsidRPr="008D0CFF" w14:paraId="389CEA42" w14:textId="77777777" w:rsidTr="00A4519A">
        <w:trPr>
          <w:cantSplit/>
        </w:trPr>
        <w:tc>
          <w:tcPr>
            <w:tcW w:w="7230" w:type="dxa"/>
          </w:tcPr>
          <w:p w14:paraId="34144745" w14:textId="77777777" w:rsidR="00F47195" w:rsidRPr="00E92ED8" w:rsidRDefault="00F47195" w:rsidP="00A4519A">
            <w:pPr>
              <w:suppressAutoHyphens/>
              <w:spacing w:before="60" w:after="60"/>
              <w:rPr>
                <w:rFonts w:cs="Arial"/>
              </w:rPr>
            </w:pPr>
          </w:p>
        </w:tc>
        <w:tc>
          <w:tcPr>
            <w:tcW w:w="2126" w:type="dxa"/>
          </w:tcPr>
          <w:p w14:paraId="08FEF8D6" w14:textId="77777777" w:rsidR="00F47195" w:rsidRPr="00422816" w:rsidRDefault="00F47195" w:rsidP="00A4519A">
            <w:pPr>
              <w:suppressAutoHyphens/>
              <w:spacing w:before="60" w:after="60"/>
              <w:rPr>
                <w:rFonts w:cs="Arial"/>
                <w:b/>
              </w:rPr>
            </w:pPr>
          </w:p>
        </w:tc>
      </w:tr>
      <w:tr w:rsidR="00F47195" w:rsidRPr="008D0CFF" w14:paraId="3117D10D" w14:textId="77777777" w:rsidTr="00A4519A">
        <w:trPr>
          <w:cantSplit/>
        </w:trPr>
        <w:tc>
          <w:tcPr>
            <w:tcW w:w="7230" w:type="dxa"/>
          </w:tcPr>
          <w:p w14:paraId="76D3A883" w14:textId="77777777" w:rsidR="00F47195" w:rsidRPr="00E92ED8" w:rsidRDefault="00F47195" w:rsidP="00A4519A">
            <w:pPr>
              <w:suppressAutoHyphens/>
              <w:spacing w:before="60" w:after="60"/>
              <w:rPr>
                <w:rFonts w:cs="Arial"/>
              </w:rPr>
            </w:pPr>
          </w:p>
        </w:tc>
        <w:tc>
          <w:tcPr>
            <w:tcW w:w="2126" w:type="dxa"/>
          </w:tcPr>
          <w:p w14:paraId="30F48ED2" w14:textId="77777777" w:rsidR="00F47195" w:rsidRPr="00422816" w:rsidRDefault="00F47195" w:rsidP="00A4519A">
            <w:pPr>
              <w:suppressAutoHyphens/>
              <w:spacing w:before="60" w:after="60"/>
              <w:rPr>
                <w:rFonts w:cs="Arial"/>
              </w:rPr>
            </w:pPr>
          </w:p>
        </w:tc>
      </w:tr>
      <w:tr w:rsidR="00F47195" w:rsidRPr="008D0CFF" w14:paraId="60610DDE" w14:textId="77777777" w:rsidTr="00A4519A">
        <w:trPr>
          <w:cantSplit/>
        </w:trPr>
        <w:tc>
          <w:tcPr>
            <w:tcW w:w="7230" w:type="dxa"/>
          </w:tcPr>
          <w:p w14:paraId="79BBB37D" w14:textId="77777777" w:rsidR="00F47195" w:rsidRPr="007B05D0" w:rsidRDefault="00F47195" w:rsidP="00A4519A">
            <w:pPr>
              <w:suppressAutoHyphens/>
              <w:spacing w:before="60" w:after="60"/>
              <w:rPr>
                <w:rFonts w:cs="Arial"/>
              </w:rPr>
            </w:pPr>
          </w:p>
        </w:tc>
        <w:tc>
          <w:tcPr>
            <w:tcW w:w="2126" w:type="dxa"/>
          </w:tcPr>
          <w:p w14:paraId="30E1C576" w14:textId="77777777" w:rsidR="00F47195" w:rsidRPr="00BA07EC" w:rsidRDefault="00F47195" w:rsidP="00A4519A">
            <w:pPr>
              <w:suppressAutoHyphens/>
              <w:spacing w:before="60" w:after="60"/>
              <w:rPr>
                <w:rFonts w:cs="Arial"/>
                <w:b/>
              </w:rPr>
            </w:pPr>
          </w:p>
        </w:tc>
      </w:tr>
      <w:tr w:rsidR="00F47195" w:rsidRPr="008D0CFF" w14:paraId="373DA419" w14:textId="77777777" w:rsidTr="00A4519A">
        <w:trPr>
          <w:cantSplit/>
        </w:trPr>
        <w:tc>
          <w:tcPr>
            <w:tcW w:w="7230" w:type="dxa"/>
          </w:tcPr>
          <w:p w14:paraId="065DDADD" w14:textId="77777777" w:rsidR="00F47195" w:rsidRPr="00DF55D0" w:rsidRDefault="00F47195" w:rsidP="00A4519A">
            <w:pPr>
              <w:suppressAutoHyphens/>
              <w:spacing w:before="60" w:after="60"/>
              <w:rPr>
                <w:rFonts w:cs="Arial"/>
              </w:rPr>
            </w:pPr>
          </w:p>
        </w:tc>
        <w:tc>
          <w:tcPr>
            <w:tcW w:w="2126" w:type="dxa"/>
          </w:tcPr>
          <w:p w14:paraId="59A20243" w14:textId="77777777" w:rsidR="00F47195" w:rsidRPr="00EF679A" w:rsidRDefault="00F47195" w:rsidP="00A4519A">
            <w:pPr>
              <w:suppressAutoHyphens/>
              <w:spacing w:before="60" w:after="60"/>
              <w:rPr>
                <w:rFonts w:cs="Arial"/>
              </w:rPr>
            </w:pPr>
          </w:p>
        </w:tc>
      </w:tr>
      <w:tr w:rsidR="00F47195" w:rsidRPr="008D0CFF" w14:paraId="1A6C0285" w14:textId="77777777" w:rsidTr="00A4519A">
        <w:trPr>
          <w:cantSplit/>
        </w:trPr>
        <w:tc>
          <w:tcPr>
            <w:tcW w:w="7230" w:type="dxa"/>
          </w:tcPr>
          <w:p w14:paraId="52CD322A" w14:textId="77777777" w:rsidR="00F47195" w:rsidRPr="00DF55D0" w:rsidRDefault="00F47195" w:rsidP="00A4519A">
            <w:pPr>
              <w:suppressAutoHyphens/>
              <w:spacing w:before="60" w:after="60"/>
              <w:rPr>
                <w:rFonts w:cs="Arial"/>
              </w:rPr>
            </w:pPr>
          </w:p>
        </w:tc>
        <w:tc>
          <w:tcPr>
            <w:tcW w:w="2126" w:type="dxa"/>
          </w:tcPr>
          <w:p w14:paraId="250A625B" w14:textId="77777777" w:rsidR="00F47195" w:rsidRPr="00EF679A" w:rsidRDefault="00F47195" w:rsidP="00A4519A">
            <w:pPr>
              <w:suppressAutoHyphens/>
              <w:spacing w:before="60" w:after="60"/>
              <w:rPr>
                <w:rFonts w:cs="Arial"/>
              </w:rPr>
            </w:pP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1" w:name="_Toc439685217"/>
      <w:bookmarkStart w:id="2" w:name="_Toc149916522"/>
      <w:bookmarkStart w:id="3" w:name="_Toc225065129"/>
      <w:bookmarkStart w:id="4" w:name="_Toc225648272"/>
      <w:r>
        <w:lastRenderedPageBreak/>
        <w:t>Introduction</w:t>
      </w:r>
      <w:bookmarkEnd w:id="1"/>
      <w:bookmarkEnd w:id="2"/>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5" w:name="_Toc439685218"/>
      <w:bookmarkStart w:id="6" w:name="_Toc149916523"/>
      <w:r>
        <w:lastRenderedPageBreak/>
        <w:t>Overview</w:t>
      </w:r>
      <w:bookmarkEnd w:id="3"/>
      <w:bookmarkEnd w:id="4"/>
      <w:bookmarkEnd w:id="5"/>
      <w:bookmarkEnd w:id="6"/>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7" w:name="_Toc439685219"/>
      <w:bookmarkStart w:id="8" w:name="_Toc149916524"/>
      <w:r w:rsidRPr="00777AC1">
        <w:t>Scope</w:t>
      </w:r>
      <w:bookmarkEnd w:id="7"/>
      <w:bookmarkEnd w:id="8"/>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9" w:name="_Toc439685220"/>
      <w:bookmarkStart w:id="10" w:name="_Toc149916525"/>
      <w:r w:rsidRPr="004E17D6">
        <w:rPr>
          <w:lang w:eastAsia="en-GB"/>
        </w:rPr>
        <w:t>References</w:t>
      </w:r>
      <w:bookmarkEnd w:id="9"/>
      <w:bookmarkEnd w:id="10"/>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1" w:name="_Toc517858819"/>
      <w:bookmarkStart w:id="12" w:name="_Toc519859059"/>
      <w:bookmarkStart w:id="13" w:name="_Toc521495103"/>
      <w:bookmarkStart w:id="14" w:name="_Toc527117719"/>
      <w:bookmarkStart w:id="15" w:name="_Toc527620246"/>
      <w:bookmarkStart w:id="16" w:name="_Toc529974483"/>
      <w:bookmarkStart w:id="17" w:name="_Toc439685221"/>
      <w:bookmarkStart w:id="18" w:name="_Toc225648274"/>
      <w:bookmarkStart w:id="19" w:name="_Toc225065131"/>
      <w:bookmarkStart w:id="20" w:name="_Toc149916526"/>
      <w:bookmarkEnd w:id="11"/>
      <w:bookmarkEnd w:id="12"/>
      <w:bookmarkEnd w:id="13"/>
      <w:bookmarkEnd w:id="14"/>
      <w:bookmarkEnd w:id="15"/>
      <w:bookmarkEnd w:id="16"/>
      <w:r w:rsidRPr="00777AC1">
        <w:lastRenderedPageBreak/>
        <w:t>Terms, definitions and abbreviations</w:t>
      </w:r>
      <w:bookmarkEnd w:id="17"/>
      <w:bookmarkEnd w:id="18"/>
      <w:bookmarkEnd w:id="19"/>
      <w:bookmarkEnd w:id="20"/>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1" w:name="_Toc439685222"/>
      <w:bookmarkStart w:id="22" w:name="_Toc149916527"/>
      <w:bookmarkStart w:id="23" w:name="_Toc225648275"/>
      <w:bookmarkStart w:id="24" w:name="_Toc225065132"/>
      <w:r w:rsidRPr="004E17D6">
        <w:t xml:space="preserve">Use of </w:t>
      </w:r>
      <w:r w:rsidR="006B1979">
        <w:t>l</w:t>
      </w:r>
      <w:r w:rsidRPr="004E17D6">
        <w:t>anguage</w:t>
      </w:r>
      <w:bookmarkEnd w:id="21"/>
      <w:bookmarkEnd w:id="22"/>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5" w:name="_Toc515440313"/>
      <w:bookmarkStart w:id="26" w:name="_Toc517858822"/>
      <w:bookmarkStart w:id="27" w:name="_Toc519859062"/>
      <w:bookmarkStart w:id="28" w:name="_Toc521495106"/>
      <w:bookmarkStart w:id="29" w:name="_Toc439685223"/>
      <w:bookmarkStart w:id="30" w:name="_Toc149916528"/>
      <w:bookmarkEnd w:id="25"/>
      <w:bookmarkEnd w:id="26"/>
      <w:bookmarkEnd w:id="27"/>
      <w:bookmarkEnd w:id="28"/>
      <w:r w:rsidRPr="00693533">
        <w:t xml:space="preserve">Terms and </w:t>
      </w:r>
      <w:r w:rsidR="0044569B">
        <w:t>d</w:t>
      </w:r>
      <w:r w:rsidRPr="00693533">
        <w:t>efinitions</w:t>
      </w:r>
      <w:bookmarkEnd w:id="23"/>
      <w:bookmarkEnd w:id="24"/>
      <w:bookmarkEnd w:id="29"/>
      <w:bookmarkEnd w:id="30"/>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1" w:name="_Toc368904915"/>
      <w:bookmarkStart w:id="32" w:name="_Toc392576953"/>
      <w:bookmarkStart w:id="33" w:name="_Toc412540090"/>
      <w:bookmarkStart w:id="34" w:name="_Toc439685224"/>
      <w:r w:rsidRPr="00777AC1">
        <w:rPr>
          <w:b/>
          <w:lang w:val="en-AU" w:eastAsia="en-GB"/>
        </w:rPr>
        <w:t>Alarm</w:t>
      </w:r>
      <w:bookmarkEnd w:id="31"/>
      <w:bookmarkEnd w:id="32"/>
      <w:bookmarkEnd w:id="33"/>
      <w:bookmarkEnd w:id="34"/>
    </w:p>
    <w:p w14:paraId="08203521" w14:textId="77777777" w:rsidR="00E73EDF" w:rsidRPr="00777AC1" w:rsidRDefault="007653F1" w:rsidP="00C128E3">
      <w:pPr>
        <w:spacing w:after="120" w:line="240" w:lineRule="auto"/>
        <w:rPr>
          <w:rFonts w:cs="Arial"/>
          <w:lang w:val="en-AU" w:eastAsia="en-GB"/>
        </w:rPr>
      </w:pPr>
      <w:bookmarkStart w:id="35" w:name="_Toc353960570"/>
      <w:bookmarkStart w:id="36" w:name="_Toc353889820"/>
      <w:bookmarkStart w:id="37"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5"/>
      <w:bookmarkEnd w:id="36"/>
      <w:bookmarkEnd w:id="37"/>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8" w:name="_Toc439685225"/>
      <w:bookmarkStart w:id="39" w:name="_Toc392576954"/>
      <w:bookmarkStart w:id="40" w:name="_Toc412540091"/>
      <w:bookmarkStart w:id="41" w:name="_Toc368904916"/>
      <w:r w:rsidRPr="00777AC1">
        <w:rPr>
          <w:b/>
          <w:lang w:val="en-AU" w:eastAsia="en-GB"/>
        </w:rPr>
        <w:t>Alert</w:t>
      </w:r>
      <w:bookmarkEnd w:id="38"/>
      <w:bookmarkEnd w:id="39"/>
      <w:bookmarkEnd w:id="40"/>
      <w:bookmarkEnd w:id="41"/>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2" w:name="_Toc439685226"/>
      <w:bookmarkStart w:id="43" w:name="_Toc368904917"/>
      <w:bookmarkStart w:id="44" w:name="_Toc412540092"/>
      <w:bookmarkStart w:id="45"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2"/>
      <w:bookmarkEnd w:id="43"/>
      <w:bookmarkEnd w:id="44"/>
      <w:bookmarkEnd w:id="45"/>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6" w:name="_Toc412540094"/>
      <w:bookmarkStart w:id="47" w:name="_Toc368904919"/>
      <w:bookmarkStart w:id="48" w:name="_Toc392576957"/>
      <w:bookmarkStart w:id="49"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6"/>
    <w:bookmarkEnd w:id="47"/>
    <w:bookmarkEnd w:id="48"/>
    <w:bookmarkEnd w:id="49"/>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r w:rsidR="00D763D4">
        <w:rPr>
          <w:rFonts w:cs="Arial"/>
          <w:lang w:val="en-AU" w:eastAsia="en-GB"/>
        </w:rPr>
        <w:t>Character</w:t>
      </w:r>
      <w:r w:rsidRPr="000A19BF">
        <w:rPr>
          <w:rFonts w:cs="Arial"/>
          <w:lang w:val="en-AU" w:eastAsia="en-GB"/>
        </w:rPr>
        <w:t>S</w:t>
      </w:r>
      <w:r w:rsidR="0044569B">
        <w:rPr>
          <w:rFonts w:cs="Arial"/>
          <w:lang w:val="en-AU" w:eastAsia="en-GB"/>
        </w:rPr>
        <w:t xml:space="preserve">tring, DirectPosition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50" w:name="_Toc368904923"/>
      <w:bookmarkStart w:id="51" w:name="_Toc412540097"/>
      <w:bookmarkStart w:id="52" w:name="_Toc392576960"/>
      <w:bookmarkStart w:id="53" w:name="_Toc439685231"/>
      <w:r w:rsidRPr="000A19BF">
        <w:rPr>
          <w:b/>
        </w:rPr>
        <w:t>Display Priority</w:t>
      </w:r>
      <w:bookmarkEnd w:id="50"/>
      <w:bookmarkEnd w:id="51"/>
      <w:bookmarkEnd w:id="52"/>
      <w:bookmarkEnd w:id="53"/>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4" w:name="_Toc368904924"/>
      <w:bookmarkStart w:id="55" w:name="_Toc392576961"/>
      <w:bookmarkStart w:id="56" w:name="_Toc412540098"/>
      <w:bookmarkStart w:id="57" w:name="_Toc439685232"/>
      <w:r w:rsidRPr="00693533">
        <w:rPr>
          <w:b/>
        </w:rPr>
        <w:t>ECDIS</w:t>
      </w:r>
      <w:bookmarkEnd w:id="54"/>
      <w:bookmarkEnd w:id="55"/>
      <w:bookmarkEnd w:id="56"/>
      <w:bookmarkEnd w:id="57"/>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8" w:name="_Toc368904925"/>
      <w:bookmarkStart w:id="59" w:name="_Toc439685233"/>
      <w:bookmarkStart w:id="60" w:name="_Toc412540099"/>
      <w:bookmarkStart w:id="61" w:name="_Toc392576962"/>
      <w:r w:rsidRPr="00693533">
        <w:rPr>
          <w:b/>
        </w:rPr>
        <w:t>ECDIS Chart 1</w:t>
      </w:r>
      <w:bookmarkEnd w:id="58"/>
      <w:bookmarkEnd w:id="59"/>
      <w:bookmarkEnd w:id="60"/>
      <w:bookmarkEnd w:id="61"/>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2" w:name="_Toc346149784"/>
      <w:bookmarkStart w:id="63" w:name="_Toc412540100"/>
      <w:bookmarkStart w:id="64" w:name="_Toc346156158"/>
      <w:bookmarkStart w:id="65" w:name="_Toc392576963"/>
      <w:bookmarkStart w:id="66" w:name="_Toc348447688"/>
      <w:bookmarkStart w:id="67" w:name="_Toc368904926"/>
      <w:bookmarkStart w:id="68"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2"/>
      <w:bookmarkEnd w:id="63"/>
      <w:bookmarkEnd w:id="64"/>
      <w:bookmarkEnd w:id="65"/>
      <w:bookmarkEnd w:id="66"/>
      <w:bookmarkEnd w:id="67"/>
      <w:bookmarkEnd w:id="68"/>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9" w:name="_Toc392576964"/>
      <w:bookmarkStart w:id="70" w:name="_Toc412540101"/>
      <w:bookmarkStart w:id="71" w:name="_Toc368904927"/>
      <w:bookmarkStart w:id="72" w:name="_Toc439685235"/>
      <w:bookmarkStart w:id="73" w:name="_Toc348447689"/>
      <w:bookmarkStart w:id="74" w:name="_Toc346149785"/>
      <w:bookmarkStart w:id="75"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9"/>
      <w:bookmarkEnd w:id="70"/>
      <w:bookmarkEnd w:id="71"/>
      <w:bookmarkEnd w:id="72"/>
    </w:p>
    <w:p w14:paraId="334D132B" w14:textId="77777777" w:rsidR="00E73EDF" w:rsidRPr="000A19BF" w:rsidRDefault="007653F1" w:rsidP="00C128E3">
      <w:pPr>
        <w:spacing w:after="120" w:line="240" w:lineRule="auto"/>
        <w:rPr>
          <w:rFonts w:cs="Arial"/>
          <w:bCs/>
          <w:lang w:eastAsia="en-GB"/>
        </w:rPr>
      </w:pPr>
      <w:bookmarkStart w:id="76" w:name="_Toc353889549"/>
      <w:bookmarkStart w:id="77" w:name="_Toc353889829"/>
      <w:bookmarkStart w:id="78"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3"/>
      <w:bookmarkEnd w:id="74"/>
      <w:bookmarkEnd w:id="75"/>
      <w:bookmarkEnd w:id="76"/>
      <w:bookmarkEnd w:id="77"/>
      <w:bookmarkEnd w:id="78"/>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overscale</w:t>
      </w:r>
      <w:r w:rsidR="007B3B9C">
        <w:t>d”</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9" w:name="_Toc346149790"/>
      <w:bookmarkStart w:id="80" w:name="_Toc348447694"/>
      <w:bookmarkStart w:id="81" w:name="_Toc368904933"/>
      <w:bookmarkStart w:id="82" w:name="_Toc346156164"/>
      <w:bookmarkStart w:id="83" w:name="_Toc392576969"/>
      <w:bookmarkStart w:id="84" w:name="_Toc412540106"/>
      <w:bookmarkStart w:id="85"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9"/>
    <w:bookmarkEnd w:id="80"/>
    <w:bookmarkEnd w:id="81"/>
    <w:bookmarkEnd w:id="82"/>
    <w:bookmarkEnd w:id="83"/>
    <w:bookmarkEnd w:id="84"/>
    <w:bookmarkEnd w:id="85"/>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6" w:name="_Toc368904945"/>
      <w:bookmarkStart w:id="87" w:name="_Toc392576977"/>
      <w:bookmarkStart w:id="88" w:name="_Toc412540115"/>
      <w:bookmarkStart w:id="89" w:name="_Toc439685249"/>
      <w:r w:rsidRPr="003420DB">
        <w:rPr>
          <w:b/>
        </w:rPr>
        <w:t>Warning</w:t>
      </w:r>
      <w:bookmarkEnd w:id="86"/>
      <w:bookmarkEnd w:id="87"/>
      <w:bookmarkEnd w:id="88"/>
      <w:bookmarkEnd w:id="89"/>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90" w:name="_Toc515440315"/>
      <w:bookmarkStart w:id="91" w:name="_Toc517858824"/>
      <w:bookmarkStart w:id="92" w:name="_Toc519859064"/>
      <w:bookmarkStart w:id="93" w:name="_Toc521495108"/>
      <w:bookmarkStart w:id="94" w:name="_Toc439685250"/>
      <w:bookmarkStart w:id="95" w:name="_Toc225648276"/>
      <w:bookmarkStart w:id="96" w:name="_Toc225065133"/>
      <w:bookmarkStart w:id="97" w:name="_Toc149916529"/>
      <w:bookmarkEnd w:id="90"/>
      <w:bookmarkEnd w:id="91"/>
      <w:bookmarkEnd w:id="92"/>
      <w:bookmarkEnd w:id="93"/>
      <w:r w:rsidRPr="00475FB7">
        <w:t>Abbreviations</w:t>
      </w:r>
      <w:bookmarkEnd w:id="94"/>
      <w:bookmarkEnd w:id="95"/>
      <w:bookmarkEnd w:id="96"/>
      <w:bookmarkEnd w:id="97"/>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8" w:name="_Toc517858826"/>
      <w:bookmarkStart w:id="99" w:name="_Toc519859066"/>
      <w:bookmarkStart w:id="100" w:name="_Toc521495110"/>
      <w:bookmarkStart w:id="101" w:name="_Toc225648277"/>
      <w:bookmarkStart w:id="102" w:name="_Toc225065134"/>
      <w:bookmarkStart w:id="103" w:name="_Toc439685251"/>
      <w:bookmarkStart w:id="104" w:name="_Toc149916530"/>
      <w:bookmarkEnd w:id="98"/>
      <w:bookmarkEnd w:id="99"/>
      <w:bookmarkEnd w:id="100"/>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1"/>
      <w:bookmarkEnd w:id="102"/>
      <w:bookmarkEnd w:id="103"/>
      <w:bookmarkEnd w:id="104"/>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5" w:name="_Toc439685252"/>
      <w:bookmarkStart w:id="106" w:name="_Toc149916531"/>
      <w:r w:rsidRPr="004E17D6">
        <w:t xml:space="preserve">Data </w:t>
      </w:r>
      <w:r w:rsidR="00F564D2">
        <w:t>P</w:t>
      </w:r>
      <w:r w:rsidR="00F564D2" w:rsidRPr="004E17D6">
        <w:t xml:space="preserve">roduct </w:t>
      </w:r>
      <w:r w:rsidR="00F564D2">
        <w:t>S</w:t>
      </w:r>
      <w:r w:rsidR="00F564D2" w:rsidRPr="004E17D6">
        <w:t xml:space="preserve">pecification </w:t>
      </w:r>
      <w:bookmarkEnd w:id="105"/>
      <w:r w:rsidR="00C11CC2">
        <w:t>m</w:t>
      </w:r>
      <w:r w:rsidR="00F564D2" w:rsidRPr="004E17D6">
        <w:t>etadata</w:t>
      </w:r>
      <w:bookmarkEnd w:id="106"/>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15231269"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400D3">
        <w:t>1</w:t>
      </w:r>
      <w:r w:rsidRPr="00693533">
        <w:t>.0</w:t>
      </w:r>
    </w:p>
    <w:p w14:paraId="40350BEB" w14:textId="7D85FEDD" w:rsidR="00E73EDF" w:rsidRPr="003420DB" w:rsidRDefault="007653F1" w:rsidP="00C128E3">
      <w:pPr>
        <w:spacing w:after="120" w:line="240" w:lineRule="auto"/>
      </w:pPr>
      <w:r w:rsidRPr="00693533">
        <w:rPr>
          <w:b/>
          <w:sz w:val="22"/>
        </w:rPr>
        <w:t>S-101 Version:</w:t>
      </w:r>
      <w:r w:rsidRPr="00693533">
        <w:t xml:space="preserve"> </w:t>
      </w:r>
      <w:r w:rsidRPr="00693533">
        <w:tab/>
        <w:t>1.</w:t>
      </w:r>
      <w:r w:rsidR="000400D3">
        <w:t>2</w:t>
      </w:r>
      <w:r w:rsidRPr="00693533">
        <w:t xml:space="preserve">.0 </w:t>
      </w:r>
    </w:p>
    <w:p w14:paraId="4E17074B" w14:textId="4D31E20F"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400D3">
        <w:rPr>
          <w:color w:val="FF0000"/>
        </w:rPr>
        <w:t>Xxxx</w:t>
      </w:r>
      <w:r w:rsidR="000400D3"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7" w:name="_Toc439685253"/>
      <w:bookmarkStart w:id="108" w:name="_Toc149916532"/>
      <w:r w:rsidRPr="00693533">
        <w:rPr>
          <w:lang w:val="en-US" w:eastAsia="en-US"/>
        </w:rPr>
        <w:t xml:space="preserve">IHO Product Specification </w:t>
      </w:r>
      <w:r w:rsidR="002A15B8">
        <w:rPr>
          <w:lang w:val="en-US" w:eastAsia="en-US"/>
        </w:rPr>
        <w:t>m</w:t>
      </w:r>
      <w:r w:rsidRPr="00693533">
        <w:rPr>
          <w:lang w:val="en-US" w:eastAsia="en-US"/>
        </w:rPr>
        <w:t>aintenance</w:t>
      </w:r>
      <w:bookmarkEnd w:id="107"/>
      <w:bookmarkEnd w:id="108"/>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49916533"/>
      <w:r w:rsidRPr="00693533">
        <w:rPr>
          <w:lang w:val="en-US" w:eastAsia="en-US"/>
        </w:rPr>
        <w:t>Introduction</w:t>
      </w:r>
      <w:bookmarkEnd w:id="109"/>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49916534"/>
      <w:r w:rsidRPr="00693533">
        <w:rPr>
          <w:lang w:val="en-US" w:eastAsia="en-US"/>
        </w:rPr>
        <w:t>New Edition</w:t>
      </w:r>
      <w:bookmarkEnd w:id="110"/>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49916535"/>
      <w:r w:rsidRPr="00E046B0">
        <w:rPr>
          <w:lang w:val="en-US" w:eastAsia="en-US"/>
        </w:rPr>
        <w:t>Revision</w:t>
      </w:r>
      <w:bookmarkEnd w:id="111"/>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2" w:name="_Toc149916536"/>
      <w:r w:rsidRPr="00E046B0">
        <w:rPr>
          <w:lang w:val="en-US" w:eastAsia="en-US"/>
        </w:rPr>
        <w:t>Clarification</w:t>
      </w:r>
      <w:bookmarkEnd w:id="112"/>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3" w:name="_Toc149916537"/>
      <w:r w:rsidRPr="004E17D6">
        <w:t xml:space="preserve">Version </w:t>
      </w:r>
      <w:r w:rsidR="00456219">
        <w:t>n</w:t>
      </w:r>
      <w:r w:rsidRPr="004E17D6">
        <w:t>umbers</w:t>
      </w:r>
      <w:bookmarkEnd w:id="113"/>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4" w:name="_Toc225648278"/>
      <w:bookmarkStart w:id="115" w:name="_Toc225065135"/>
      <w:bookmarkStart w:id="116" w:name="_Toc439685254"/>
      <w:bookmarkStart w:id="117" w:name="_Toc149916538"/>
      <w:r w:rsidRPr="00693533">
        <w:lastRenderedPageBreak/>
        <w:t>Specification Scope</w:t>
      </w:r>
      <w:bookmarkEnd w:id="114"/>
      <w:bookmarkEnd w:id="115"/>
      <w:bookmarkEnd w:id="116"/>
      <w:bookmarkEnd w:id="117"/>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8" w:name="_Toc225065136"/>
      <w:bookmarkStart w:id="119" w:name="_Toc225648279"/>
      <w:bookmarkStart w:id="120" w:name="_Toc439685255"/>
      <w:bookmarkStart w:id="121" w:name="_Toc149916539"/>
      <w:r w:rsidRPr="00693533">
        <w:t xml:space="preserve">Dataset </w:t>
      </w:r>
      <w:bookmarkEnd w:id="118"/>
      <w:bookmarkEnd w:id="119"/>
      <w:r w:rsidRPr="00693533">
        <w:t>Identification</w:t>
      </w:r>
      <w:bookmarkEnd w:id="120"/>
      <w:bookmarkEnd w:id="121"/>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0DBA41E7"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must be taken from the following </w:t>
      </w:r>
      <w:r w:rsidR="004C7DE3">
        <w:t>T</w:t>
      </w:r>
      <w:r w:rsidRPr="00693533">
        <w:t>able:</w:t>
      </w:r>
    </w:p>
    <w:p w14:paraId="6DB4890C" w14:textId="67130DD6"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855F1">
        <w:rPr>
          <w:noProof/>
          <w:sz w:val="18"/>
          <w:szCs w:val="18"/>
        </w:rPr>
        <w:t>1</w:t>
      </w:r>
      <w:r w:rsidRPr="007F078C">
        <w:rPr>
          <w:sz w:val="18"/>
          <w:szCs w:val="18"/>
        </w:rPr>
        <w:fldChar w:fldCharType="end"/>
      </w:r>
      <w:r w:rsidRPr="007F078C">
        <w:rPr>
          <w:sz w:val="18"/>
          <w:szCs w:val="18"/>
        </w:rPr>
        <w:t xml:space="preserve"> – ENC Minimum Display</w:t>
      </w:r>
      <w:r w:rsidR="0038714A">
        <w:rPr>
          <w:sz w:val="18"/>
          <w:szCs w:val="18"/>
        </w:rPr>
        <w:t>, Optimum Display</w:t>
      </w:r>
      <w:r w:rsidRPr="007F078C">
        <w:rPr>
          <w:sz w:val="18"/>
          <w:szCs w:val="18"/>
        </w:rPr>
        <w:t xml:space="preserve">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3D7EF656"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0B61DB">
              <w:t xml:space="preserve">; and </w:t>
            </w:r>
            <w:r w:rsidR="008F2408">
              <w:t xml:space="preserve">on </w:t>
            </w:r>
            <w:r w:rsidR="000B61DB" w:rsidRPr="00693533">
              <w:t>m</w:t>
            </w:r>
            <w:r w:rsidR="000B61DB">
              <w:t>ax</w:t>
            </w:r>
            <w:r w:rsidR="000B61DB" w:rsidRPr="00693533">
              <w:t xml:space="preserve">imum display scale where the </w:t>
            </w:r>
            <w:r w:rsidR="000B61DB">
              <w:t>optimum</w:t>
            </w:r>
            <w:r w:rsidR="000B61DB" w:rsidRPr="00693533">
              <w:t xml:space="preserve"> display scale = </w:t>
            </w:r>
            <w:r w:rsidR="000B61DB">
              <w:t>1</w:t>
            </w:r>
            <w:r w:rsidR="000B61DB" w:rsidRPr="00693533">
              <w:t>,000</w:t>
            </w:r>
            <w:r w:rsidRPr="00693533">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68BF6162" w:rsidR="00E73EDF" w:rsidRPr="00693533" w:rsidRDefault="007653F1" w:rsidP="00C128E3">
            <w:pPr>
              <w:pStyle w:val="Tabletext9"/>
              <w:keepNext/>
              <w:spacing w:line="240" w:lineRule="auto"/>
            </w:pPr>
            <w:r w:rsidRPr="00693533">
              <w:lastRenderedPageBreak/>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2" w:name="_Toc439685256"/>
      <w:bookmarkStart w:id="123" w:name="_Toc225648280"/>
      <w:bookmarkStart w:id="124" w:name="_Toc225065137"/>
      <w:bookmarkStart w:id="125" w:name="_Toc149916540"/>
      <w:r w:rsidRPr="00693533">
        <w:t xml:space="preserve">Data Content and </w:t>
      </w:r>
      <w:bookmarkEnd w:id="122"/>
      <w:bookmarkEnd w:id="123"/>
      <w:bookmarkEnd w:id="124"/>
      <w:r w:rsidR="001360F7">
        <w:t>S</w:t>
      </w:r>
      <w:r w:rsidR="001360F7" w:rsidRPr="00693533">
        <w:t>tructure</w:t>
      </w:r>
      <w:bookmarkEnd w:id="125"/>
    </w:p>
    <w:p w14:paraId="08016BFC" w14:textId="77777777" w:rsidR="00E73EDF" w:rsidRPr="00693533" w:rsidRDefault="007653F1" w:rsidP="00C128E3">
      <w:pPr>
        <w:pStyle w:val="Heading2"/>
        <w:tabs>
          <w:tab w:val="clear" w:pos="540"/>
        </w:tabs>
        <w:spacing w:before="120" w:after="200" w:line="240" w:lineRule="auto"/>
        <w:ind w:left="709" w:hanging="709"/>
      </w:pPr>
      <w:bookmarkStart w:id="126" w:name="_Toc439685257"/>
      <w:bookmarkStart w:id="127" w:name="_Toc149916541"/>
      <w:bookmarkStart w:id="128" w:name="_Toc225065138"/>
      <w:bookmarkStart w:id="129" w:name="_Toc225648281"/>
      <w:r w:rsidRPr="00693533">
        <w:t>Introduction</w:t>
      </w:r>
      <w:bookmarkEnd w:id="126"/>
      <w:bookmarkEnd w:id="127"/>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30" w:name="_Toc439685258"/>
      <w:bookmarkStart w:id="131" w:name="_Toc149916542"/>
      <w:r w:rsidRPr="004E17D6">
        <w:t>Application Schema</w:t>
      </w:r>
      <w:bookmarkEnd w:id="128"/>
      <w:bookmarkEnd w:id="129"/>
      <w:bookmarkEnd w:id="130"/>
      <w:bookmarkEnd w:id="131"/>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2" w:name="_Toc225648301"/>
      <w:bookmarkStart w:id="133" w:name="_Toc225065158"/>
      <w:bookmarkStart w:id="134" w:name="_Toc439685259"/>
      <w:bookmarkStart w:id="135" w:name="_Toc149916543"/>
      <w:bookmarkStart w:id="136" w:name="_Toc225648282"/>
      <w:bookmarkStart w:id="137" w:name="_Toc225065139"/>
      <w:r w:rsidRPr="00693533">
        <w:t>Feature Catalogue</w:t>
      </w:r>
      <w:bookmarkEnd w:id="132"/>
      <w:bookmarkEnd w:id="133"/>
      <w:bookmarkEnd w:id="134"/>
      <w:bookmarkEnd w:id="135"/>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8" w:name="_Toc439685260"/>
      <w:bookmarkStart w:id="139" w:name="_Toc149916544"/>
      <w:r w:rsidRPr="00693533">
        <w:rPr>
          <w:lang w:eastAsia="en-US"/>
        </w:rPr>
        <w:t>Introduction</w:t>
      </w:r>
      <w:bookmarkEnd w:id="138"/>
      <w:bookmarkEnd w:id="139"/>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40" w:name="_Toc439685261"/>
      <w:bookmarkStart w:id="141" w:name="_Toc149916545"/>
      <w:r w:rsidRPr="004E17D6">
        <w:t xml:space="preserve">Feature </w:t>
      </w:r>
      <w:r w:rsidR="005E656F">
        <w:t>t</w:t>
      </w:r>
      <w:r w:rsidRPr="004E17D6">
        <w:t>ypes</w:t>
      </w:r>
      <w:bookmarkEnd w:id="140"/>
      <w:bookmarkEnd w:id="141"/>
      <w:r w:rsidRPr="004E17D6">
        <w:t xml:space="preserve"> </w:t>
      </w:r>
      <w:bookmarkEnd w:id="136"/>
      <w:bookmarkEnd w:id="137"/>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2" w:name="_Toc225065140"/>
      <w:bookmarkStart w:id="143"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4" w:name="_Toc225065145"/>
      <w:bookmarkStart w:id="145" w:name="_Toc225648288"/>
      <w:r w:rsidRPr="00693533">
        <w:lastRenderedPageBreak/>
        <w:t xml:space="preserve">Skin of the Earth </w:t>
      </w:r>
      <w:bookmarkEnd w:id="144"/>
      <w:bookmarkEnd w:id="145"/>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6"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6"/>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2"/>
      <w:bookmarkEnd w:id="143"/>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7" w:name="_Toc225648284"/>
      <w:bookmarkStart w:id="148"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9" w:name="_Toc439685262"/>
      <w:bookmarkStart w:id="150" w:name="_Toc149916546"/>
      <w:bookmarkStart w:id="151" w:name="_Toc225648285"/>
      <w:bookmarkStart w:id="152" w:name="_Toc225065142"/>
      <w:bookmarkEnd w:id="147"/>
      <w:bookmarkEnd w:id="148"/>
      <w:r w:rsidRPr="00693533">
        <w:t xml:space="preserve">Feature </w:t>
      </w:r>
      <w:r w:rsidR="005E656F">
        <w:t>r</w:t>
      </w:r>
      <w:r w:rsidRPr="00693533">
        <w:t>elationship</w:t>
      </w:r>
      <w:bookmarkEnd w:id="149"/>
      <w:r w:rsidR="005E656F">
        <w:t>s</w:t>
      </w:r>
      <w:bookmarkEnd w:id="150"/>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3" w:name="_Ref307922365"/>
      <w:r w:rsidRPr="004E17D6">
        <w:t xml:space="preserve">Feature </w:t>
      </w:r>
      <w:r w:rsidR="00BE2B82">
        <w:t>a</w:t>
      </w:r>
      <w:r w:rsidRPr="004E17D6">
        <w:t>ssociation</w:t>
      </w:r>
      <w:bookmarkEnd w:id="153"/>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5"/>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154"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4"/>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6"/>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5" w:name="_Ref307922421"/>
      <w:r w:rsidRPr="00693533">
        <w:t>Composition</w:t>
      </w:r>
      <w:bookmarkEnd w:id="155"/>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lastRenderedPageBreak/>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7"/>
                    <a:stretch>
                      <a:fillRect/>
                    </a:stretch>
                  </pic:blipFill>
                  <pic:spPr bwMode="auto">
                    <a:xfrm>
                      <a:off x="0" y="0"/>
                      <a:ext cx="4953000" cy="857250"/>
                    </a:xfrm>
                    <a:prstGeom prst="rect">
                      <a:avLst/>
                    </a:prstGeom>
                    <a:noFill/>
                    <a:ln>
                      <a:noFill/>
                    </a:ln>
                  </pic:spPr>
                </pic:pic>
              </a:graphicData>
            </a:graphic>
          </wp:inline>
        </w:drawing>
      </w:r>
    </w:p>
    <w:bookmarkEnd w:id="151"/>
    <w:bookmarkEnd w:id="152"/>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6" w:name="_Toc510784272"/>
      <w:bookmarkStart w:id="157" w:name="_Toc510785421"/>
      <w:bookmarkStart w:id="158" w:name="_Toc510785422"/>
      <w:bookmarkStart w:id="159" w:name="_Toc510784273"/>
      <w:bookmarkStart w:id="160" w:name="_Toc439685263"/>
      <w:bookmarkStart w:id="161" w:name="_Toc149916547"/>
      <w:bookmarkStart w:id="162" w:name="_Toc225648292"/>
      <w:bookmarkStart w:id="163" w:name="_Toc225065149"/>
      <w:bookmarkEnd w:id="156"/>
      <w:bookmarkEnd w:id="157"/>
      <w:bookmarkEnd w:id="158"/>
      <w:bookmarkEnd w:id="159"/>
      <w:r w:rsidRPr="00693533">
        <w:rPr>
          <w:lang w:eastAsia="en-US"/>
        </w:rPr>
        <w:t xml:space="preserve">Information </w:t>
      </w:r>
      <w:r w:rsidR="006E0043">
        <w:rPr>
          <w:lang w:eastAsia="en-US"/>
        </w:rPr>
        <w:t>t</w:t>
      </w:r>
      <w:r w:rsidRPr="00693533">
        <w:rPr>
          <w:lang w:eastAsia="en-US"/>
        </w:rPr>
        <w:t>ypes</w:t>
      </w:r>
      <w:bookmarkEnd w:id="160"/>
      <w:bookmarkEnd w:id="161"/>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4" w:name="_Toc121374423"/>
      <w:bookmarkStart w:id="165" w:name="_Toc121374424"/>
      <w:bookmarkStart w:id="166" w:name="_Toc510785424"/>
      <w:bookmarkStart w:id="167" w:name="_Toc510784275"/>
      <w:bookmarkStart w:id="168" w:name="_Toc149916548"/>
      <w:bookmarkStart w:id="169" w:name="_Toc439685264"/>
      <w:bookmarkEnd w:id="164"/>
      <w:bookmarkEnd w:id="165"/>
      <w:bookmarkEnd w:id="166"/>
      <w:bookmarkEnd w:id="167"/>
      <w:r>
        <w:rPr>
          <w:lang w:eastAsia="en-US"/>
        </w:rPr>
        <w:t>Information relationships</w:t>
      </w:r>
      <w:bookmarkEnd w:id="168"/>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28"/>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70" w:name="_Toc149916549"/>
      <w:r w:rsidRPr="00693533">
        <w:rPr>
          <w:lang w:eastAsia="en-US"/>
        </w:rPr>
        <w:t>Attributes</w:t>
      </w:r>
      <w:bookmarkEnd w:id="162"/>
      <w:bookmarkEnd w:id="163"/>
      <w:bookmarkEnd w:id="169"/>
      <w:bookmarkEnd w:id="170"/>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1" w:name="_Toc225065152"/>
      <w:bookmarkStart w:id="172" w:name="_Toc225648295"/>
      <w:r w:rsidRPr="00693533">
        <w:t xml:space="preserve">Complex </w:t>
      </w:r>
      <w:r w:rsidR="00C9557C">
        <w:t>a</w:t>
      </w:r>
      <w:r w:rsidRPr="00693533">
        <w:t>ttributes</w:t>
      </w:r>
    </w:p>
    <w:p w14:paraId="5A763742" w14:textId="1FE04E3A"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3" w:name="_Toc439685265"/>
      <w:bookmarkStart w:id="174" w:name="_Toc149916550"/>
      <w:bookmarkEnd w:id="171"/>
      <w:bookmarkEnd w:id="172"/>
      <w:r w:rsidRPr="00693533">
        <w:lastRenderedPageBreak/>
        <w:t>Feature Object Identifier</w:t>
      </w:r>
      <w:bookmarkEnd w:id="173"/>
      <w:bookmarkEnd w:id="174"/>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5" w:name="_Toc517858842"/>
      <w:bookmarkStart w:id="176" w:name="_Toc519859082"/>
      <w:bookmarkStart w:id="177" w:name="_Toc521495126"/>
      <w:bookmarkStart w:id="178" w:name="_Toc527117739"/>
      <w:bookmarkStart w:id="179" w:name="_Toc527620266"/>
      <w:bookmarkStart w:id="180" w:name="_Toc529974508"/>
      <w:bookmarkStart w:id="181" w:name="_Toc510785427"/>
      <w:bookmarkStart w:id="182" w:name="_Toc510784278"/>
      <w:bookmarkStart w:id="183" w:name="_Toc439685266"/>
      <w:bookmarkStart w:id="184" w:name="_Toc149916551"/>
      <w:bookmarkStart w:id="185" w:name="_Toc225648315"/>
      <w:bookmarkStart w:id="186" w:name="_Toc225065172"/>
      <w:bookmarkEnd w:id="175"/>
      <w:bookmarkEnd w:id="176"/>
      <w:bookmarkEnd w:id="177"/>
      <w:bookmarkEnd w:id="178"/>
      <w:bookmarkEnd w:id="179"/>
      <w:bookmarkEnd w:id="180"/>
      <w:bookmarkEnd w:id="181"/>
      <w:bookmarkEnd w:id="182"/>
      <w:r w:rsidRPr="00880313">
        <w:t>Dataset</w:t>
      </w:r>
      <w:bookmarkEnd w:id="183"/>
      <w:bookmarkEnd w:id="184"/>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7" w:name="_Toc439685267"/>
      <w:bookmarkStart w:id="188" w:name="_Toc149916552"/>
      <w:r w:rsidRPr="00693533">
        <w:t>Introduction</w:t>
      </w:r>
      <w:bookmarkEnd w:id="187"/>
      <w:bookmarkEnd w:id="188"/>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9" w:name="_Toc439685268"/>
      <w:bookmarkStart w:id="190" w:name="_Toc149916553"/>
      <w:r w:rsidRPr="00693533">
        <w:t>Dataset rules</w:t>
      </w:r>
      <w:bookmarkEnd w:id="189"/>
      <w:bookmarkEnd w:id="190"/>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1" w:name="_Toc439685269"/>
      <w:bookmarkStart w:id="192" w:name="_Toc149916554"/>
      <w:r w:rsidRPr="00693533">
        <w:t>Data Coverage rules</w:t>
      </w:r>
      <w:bookmarkEnd w:id="191"/>
      <w:bookmarkEnd w:id="192"/>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lastRenderedPageBreak/>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F6661C"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7A803DFC" w:rsidR="00E73EDF" w:rsidRPr="00693533" w:rsidRDefault="005F5B09" w:rsidP="00C128E3">
      <w:pPr>
        <w:spacing w:line="240" w:lineRule="auto"/>
        <w:jc w:val="center"/>
      </w:pPr>
      <w:r w:rsidRPr="004E48C6">
        <w:rPr>
          <w:noProof/>
          <w:lang w:val="fr-FR" w:eastAsia="fr-FR"/>
        </w:rPr>
        <w:drawing>
          <wp:inline distT="0" distB="0" distL="0" distR="0" wp14:anchorId="2C9DB9A7" wp14:editId="7EBC70DF">
            <wp:extent cx="5517368" cy="3657600"/>
            <wp:effectExtent l="0" t="0" r="762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542118" cy="3674008"/>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3" w:name="_Toc515440336"/>
      <w:bookmarkStart w:id="194" w:name="_Toc517858847"/>
      <w:bookmarkStart w:id="195" w:name="_Toc519859087"/>
      <w:bookmarkStart w:id="196" w:name="_Toc521495131"/>
      <w:bookmarkStart w:id="197" w:name="_Toc527117744"/>
      <w:bookmarkStart w:id="198" w:name="_Toc527620271"/>
      <w:bookmarkStart w:id="199" w:name="_Toc529974513"/>
      <w:bookmarkStart w:id="200" w:name="_Toc439685270"/>
      <w:bookmarkStart w:id="201" w:name="_Toc149916555"/>
      <w:bookmarkEnd w:id="193"/>
      <w:bookmarkEnd w:id="194"/>
      <w:bookmarkEnd w:id="195"/>
      <w:bookmarkEnd w:id="196"/>
      <w:bookmarkEnd w:id="197"/>
      <w:bookmarkEnd w:id="198"/>
      <w:bookmarkEnd w:id="199"/>
      <w:r w:rsidRPr="004507E0">
        <w:rPr>
          <w:lang w:eastAsia="en-US"/>
        </w:rPr>
        <w:lastRenderedPageBreak/>
        <w:t>Dataset size</w:t>
      </w:r>
      <w:bookmarkEnd w:id="200"/>
      <w:bookmarkEnd w:id="201"/>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2" w:name="_Toc510784284"/>
      <w:bookmarkStart w:id="203" w:name="_Toc510785433"/>
      <w:bookmarkStart w:id="204" w:name="_Toc439685271"/>
      <w:bookmarkStart w:id="205" w:name="_Toc149916556"/>
      <w:bookmarkEnd w:id="202"/>
      <w:bookmarkEnd w:id="203"/>
      <w:r w:rsidRPr="00693533">
        <w:t xml:space="preserve">Display </w:t>
      </w:r>
      <w:r w:rsidR="00C81B2F">
        <w:t>s</w:t>
      </w:r>
      <w:r w:rsidRPr="00693533">
        <w:t xml:space="preserve">cale </w:t>
      </w:r>
      <w:r w:rsidR="00C81B2F">
        <w:t>r</w:t>
      </w:r>
      <w:r w:rsidRPr="00693533">
        <w:t>ange</w:t>
      </w:r>
      <w:bookmarkEnd w:id="204"/>
      <w:bookmarkEnd w:id="205"/>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the “grossly overscaled”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overscaled”.</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6" w:name="_Toc510785435"/>
      <w:bookmarkStart w:id="207" w:name="_Toc510784286"/>
      <w:bookmarkStart w:id="208" w:name="_Toc439685272"/>
      <w:bookmarkStart w:id="209" w:name="_Toc149916557"/>
      <w:bookmarkEnd w:id="206"/>
      <w:bookmarkEnd w:id="207"/>
      <w:r w:rsidRPr="00693533">
        <w:t xml:space="preserve">Dataset </w:t>
      </w:r>
      <w:r w:rsidR="00C81B2F">
        <w:t>l</w:t>
      </w:r>
      <w:r w:rsidRPr="00693533">
        <w:t xml:space="preserve">oading </w:t>
      </w:r>
      <w:bookmarkEnd w:id="208"/>
      <w:r w:rsidR="004C22F2" w:rsidRPr="00693533">
        <w:t xml:space="preserve">and </w:t>
      </w:r>
      <w:r w:rsidR="00C81B2F">
        <w:t>d</w:t>
      </w:r>
      <w:r w:rsidR="004C22F2" w:rsidRPr="004507E0">
        <w:t xml:space="preserve">isplay </w:t>
      </w:r>
      <w:r w:rsidR="00C81B2F">
        <w:t>o</w:t>
      </w:r>
      <w:r w:rsidR="004C22F2" w:rsidRPr="004507E0">
        <w:t>rder</w:t>
      </w:r>
      <w:bookmarkEnd w:id="209"/>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10"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210"/>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1" w:name="_Toc439685273"/>
      <w:bookmarkStart w:id="212" w:name="_Toc149916558"/>
      <w:r w:rsidRPr="004507E0">
        <w:t xml:space="preserve">Dataset </w:t>
      </w:r>
      <w:r w:rsidR="004E2E40">
        <w:t>l</w:t>
      </w:r>
      <w:r w:rsidRPr="004507E0">
        <w:t xml:space="preserve">oading </w:t>
      </w:r>
      <w:r w:rsidR="004E2E40">
        <w:t>a</w:t>
      </w:r>
      <w:r w:rsidRPr="004507E0">
        <w:t>lgorithm</w:t>
      </w:r>
      <w:bookmarkEnd w:id="211"/>
      <w:r w:rsidR="005F0731">
        <w:t xml:space="preserve"> (dataset selection)</w:t>
      </w:r>
      <w:bookmarkEnd w:id="212"/>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3" w:name="_Toc149916559"/>
      <w:r w:rsidRPr="005A5D26">
        <w:t>Dataset display order</w:t>
      </w:r>
      <w:r w:rsidR="005F0731">
        <w:t xml:space="preserve"> (dataset rendering)</w:t>
      </w:r>
      <w:bookmarkEnd w:id="213"/>
    </w:p>
    <w:p w14:paraId="4905D05B" w14:textId="1BE605CB" w:rsidR="00365E38" w:rsidRDefault="005F0731" w:rsidP="005F0731">
      <w:pPr>
        <w:spacing w:after="120" w:line="240" w:lineRule="auto"/>
      </w:pPr>
      <w:r>
        <w:t>To assist implementers, an algorithm describing how the selected datasets must be drawn will be prepared for S-101 Edition 1.2.0.</w:t>
      </w:r>
    </w:p>
    <w:p w14:paraId="3EC35E3D" w14:textId="53FE11B3" w:rsidR="005F0731" w:rsidRDefault="005F0731" w:rsidP="005E3114">
      <w:pPr>
        <w:widowControl w:val="0"/>
        <w:spacing w:after="120" w:line="240" w:lineRule="auto"/>
      </w:pPr>
      <w:r>
        <w:t xml:space="preserve">Figures 4-7 to 4-9 below are intended to assist in understanding how the datasets should be displayed </w:t>
      </w:r>
      <w:r>
        <w:lastRenderedPageBreak/>
        <w:t>in the system graphics window:</w:t>
      </w:r>
    </w:p>
    <w:p w14:paraId="554F73AB" w14:textId="5B0D36F6"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25026C36" w:rsidR="00E73EDF" w:rsidRPr="00723450" w:rsidRDefault="006C11F2" w:rsidP="00FD2B86">
      <w:pPr>
        <w:keepNext/>
        <w:spacing w:line="240" w:lineRule="auto"/>
        <w:jc w:val="center"/>
      </w:pPr>
      <w:r w:rsidRPr="006C11F2">
        <w:rPr>
          <w:noProof/>
          <w:lang w:val="fr-FR" w:eastAsia="fr-FR"/>
        </w:rPr>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68FE1C38" w:rsidR="00E73EDF" w:rsidRPr="00723450" w:rsidRDefault="006C11F2" w:rsidP="00C128E3">
      <w:pPr>
        <w:spacing w:before="120" w:line="240" w:lineRule="auto"/>
        <w:jc w:val="center"/>
      </w:pPr>
      <w:r w:rsidRPr="006C11F2">
        <w:rPr>
          <w:noProof/>
          <w:lang w:val="fr-FR" w:eastAsia="fr-FR"/>
        </w:rPr>
        <w:lastRenderedPageBreak/>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4" w:name="_Toc510784289"/>
      <w:bookmarkStart w:id="215" w:name="_Toc510785438"/>
      <w:bookmarkStart w:id="216" w:name="_Toc439685274"/>
      <w:bookmarkStart w:id="217" w:name="_Toc149916560"/>
      <w:bookmarkEnd w:id="214"/>
      <w:bookmarkEnd w:id="215"/>
      <w:r w:rsidRPr="00284E7D">
        <w:t>Geometry</w:t>
      </w:r>
      <w:bookmarkEnd w:id="185"/>
      <w:bookmarkEnd w:id="186"/>
      <w:bookmarkEnd w:id="216"/>
      <w:bookmarkEnd w:id="217"/>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8" w:name="_Toc439685275"/>
      <w:bookmarkStart w:id="219" w:name="_Toc149916561"/>
      <w:r w:rsidRPr="00284E7D">
        <w:t xml:space="preserve">S-100 </w:t>
      </w:r>
      <w:r w:rsidR="00885BE8">
        <w:t>l</w:t>
      </w:r>
      <w:r w:rsidRPr="00284E7D">
        <w:t xml:space="preserve">evel 3a </w:t>
      </w:r>
      <w:r w:rsidR="00885BE8">
        <w:t>g</w:t>
      </w:r>
      <w:r w:rsidRPr="00284E7D">
        <w:t>eometry</w:t>
      </w:r>
      <w:bookmarkEnd w:id="218"/>
      <w:bookmarkEnd w:id="219"/>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07580D1"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763C3A25"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43495891"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6FD79BA6"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062D632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8FEA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lastRenderedPageBreak/>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1E7A929"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20" w:name="_Toc149916562"/>
      <w:bookmarkStart w:id="221" w:name="_Toc439685276"/>
      <w:r>
        <w:t>Use of scale properties for feature to geometry relations</w:t>
      </w:r>
      <w:bookmarkEnd w:id="220"/>
    </w:p>
    <w:p w14:paraId="299F3009" w14:textId="5606C6D3" w:rsidR="00A87DF5" w:rsidRDefault="00A87DF5" w:rsidP="00A87DF5">
      <w:pPr>
        <w:spacing w:after="120" w:line="240" w:lineRule="auto"/>
      </w:pPr>
      <w:r>
        <w:t xml:space="preserve">The </w:t>
      </w:r>
      <w:r w:rsidR="00F27F1D">
        <w:t>attributes</w:t>
      </w:r>
      <w:r>
        <w:t xml:space="preserve"> </w:t>
      </w:r>
      <w:r w:rsidRPr="00A87DF5">
        <w:rPr>
          <w:i/>
        </w:rPr>
        <w:t>scaleMinimum</w:t>
      </w:r>
      <w:r>
        <w:t xml:space="preserve"> and </w:t>
      </w:r>
      <w:r w:rsidRPr="00A87DF5">
        <w:rPr>
          <w:i/>
        </w:rPr>
        <w:t>scaleMaximum</w:t>
      </w:r>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2" w:name="_Toc149916563"/>
      <w:r w:rsidRPr="00284E7D">
        <w:t>Masking</w:t>
      </w:r>
      <w:bookmarkEnd w:id="221"/>
      <w:bookmarkEnd w:id="222"/>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398A535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5DBF7FEA"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3" w:name="_Toc225648316"/>
      <w:bookmarkStart w:id="224" w:name="_Toc225065173"/>
    </w:p>
    <w:p w14:paraId="67914FE2" w14:textId="26483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5" w:name="_Toc439685277"/>
      <w:bookmarkStart w:id="226" w:name="_Toc149916564"/>
      <w:r w:rsidRPr="00C44B4D">
        <w:t>Coordinate Reference Systems (CRS)</w:t>
      </w:r>
      <w:bookmarkEnd w:id="223"/>
      <w:bookmarkEnd w:id="224"/>
      <w:bookmarkEnd w:id="225"/>
      <w:bookmarkEnd w:id="226"/>
    </w:p>
    <w:p w14:paraId="27A18142" w14:textId="77777777" w:rsidR="00E73EDF" w:rsidRPr="00284E7D" w:rsidRDefault="007653F1" w:rsidP="00940AF0">
      <w:pPr>
        <w:pStyle w:val="Heading2"/>
        <w:tabs>
          <w:tab w:val="clear" w:pos="540"/>
        </w:tabs>
        <w:spacing w:before="120" w:after="200" w:line="240" w:lineRule="auto"/>
        <w:ind w:left="709" w:hanging="709"/>
      </w:pPr>
      <w:bookmarkStart w:id="227" w:name="_Toc439685278"/>
      <w:bookmarkStart w:id="228" w:name="_Toc225065174"/>
      <w:bookmarkStart w:id="229" w:name="_Toc225648317"/>
      <w:bookmarkStart w:id="230" w:name="_Toc149916565"/>
      <w:r w:rsidRPr="00284E7D">
        <w:t>Introduction</w:t>
      </w:r>
      <w:bookmarkEnd w:id="227"/>
      <w:bookmarkEnd w:id="228"/>
      <w:bookmarkEnd w:id="229"/>
      <w:bookmarkEnd w:id="230"/>
      <w:r w:rsidRPr="00284E7D">
        <w:t xml:space="preserve"> </w:t>
      </w:r>
    </w:p>
    <w:p w14:paraId="79E89173" w14:textId="18BF7194" w:rsidR="00E73EDF" w:rsidRDefault="007653F1" w:rsidP="00940AF0">
      <w:pPr>
        <w:spacing w:after="120" w:line="240" w:lineRule="auto"/>
        <w:rPr>
          <w:rFonts w:cs="Arial"/>
          <w:lang w:eastAsia="en-GB"/>
        </w:rPr>
      </w:pPr>
      <w:bookmarkStart w:id="231" w:name="_Toc225648318"/>
      <w:bookmarkStart w:id="232"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3" w:name="_Toc439685279"/>
      <w:bookmarkStart w:id="234" w:name="_Toc149916566"/>
      <w:r w:rsidRPr="00284E7D">
        <w:t xml:space="preserve">Horizontal </w:t>
      </w:r>
      <w:bookmarkEnd w:id="231"/>
      <w:bookmarkEnd w:id="232"/>
      <w:r w:rsidRPr="00284E7D">
        <w:t>Coordinate Reference System</w:t>
      </w:r>
      <w:bookmarkEnd w:id="233"/>
      <w:bookmarkEnd w:id="234"/>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5" w:name="_Toc225065177"/>
      <w:bookmarkStart w:id="236"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7" w:name="_Toc288812326"/>
      <w:bookmarkStart w:id="238" w:name="_Toc288810279"/>
      <w:r w:rsidRPr="00284E7D">
        <w:t>EPSG:4326 (WGS84)</w:t>
      </w:r>
    </w:p>
    <w:p w14:paraId="6F665F8B" w14:textId="0E3FE03F" w:rsidR="00E73EDF" w:rsidRPr="00284E7D" w:rsidRDefault="007653F1" w:rsidP="00940AF0">
      <w:pPr>
        <w:spacing w:after="60" w:line="240" w:lineRule="auto"/>
        <w:ind w:left="4111" w:hanging="4111"/>
      </w:pPr>
      <w:bookmarkStart w:id="239" w:name="_Toc288810277"/>
      <w:bookmarkStart w:id="240" w:name="_Toc288812324"/>
      <w:r w:rsidRPr="00284E7D">
        <w:rPr>
          <w:b/>
        </w:rPr>
        <w:t xml:space="preserve">Projection: </w:t>
      </w:r>
      <w:r w:rsidRPr="00284E7D">
        <w:rPr>
          <w:b/>
        </w:rPr>
        <w:tab/>
      </w:r>
      <w:bookmarkEnd w:id="239"/>
      <w:bookmarkEnd w:id="240"/>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7"/>
      <w:bookmarkEnd w:id="238"/>
    </w:p>
    <w:p w14:paraId="64CCC978" w14:textId="3F7DF304" w:rsidR="00E73EDF" w:rsidRDefault="007653F1" w:rsidP="00940AF0">
      <w:pPr>
        <w:spacing w:after="60" w:line="240" w:lineRule="auto"/>
        <w:ind w:left="4111" w:hanging="4111"/>
      </w:pPr>
      <w:bookmarkStart w:id="241" w:name="_Toc288812327"/>
      <w:bookmarkStart w:id="242"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1"/>
        <w:bookmarkEnd w:id="242"/>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3" w:name="_Toc288812329"/>
      <w:bookmarkStart w:id="244" w:name="_Toc288810282"/>
      <w:r w:rsidRPr="004A70BB">
        <w:rPr>
          <w:b/>
        </w:rPr>
        <w:t>Date type (according to ISO 19115):</w:t>
      </w:r>
      <w:r w:rsidRPr="004A70BB">
        <w:t xml:space="preserve">  </w:t>
      </w:r>
      <w:r w:rsidRPr="004A70BB">
        <w:tab/>
      </w:r>
      <w:bookmarkEnd w:id="243"/>
      <w:bookmarkEnd w:id="244"/>
      <w:r w:rsidRPr="004A70BB">
        <w:t>002- publication</w:t>
      </w:r>
    </w:p>
    <w:p w14:paraId="3A49E48D" w14:textId="7E593232" w:rsidR="00940AF0" w:rsidRDefault="007653F1" w:rsidP="00940AF0">
      <w:pPr>
        <w:spacing w:after="60" w:line="240" w:lineRule="auto"/>
        <w:ind w:left="4111" w:hanging="4111"/>
      </w:pPr>
      <w:bookmarkStart w:id="245" w:name="_Toc288812330"/>
      <w:bookmarkStart w:id="246" w:name="_Toc288810283"/>
      <w:r w:rsidRPr="004A70BB">
        <w:rPr>
          <w:b/>
        </w:rPr>
        <w:t>Responsible party:</w:t>
      </w:r>
      <w:r w:rsidR="00940AF0">
        <w:t xml:space="preserve">  </w:t>
      </w:r>
      <w:r w:rsidR="00940AF0">
        <w:tab/>
      </w:r>
      <w:r w:rsidRPr="004A70BB">
        <w:t>International Organisation of Oil and Gas Producers</w:t>
      </w:r>
      <w:bookmarkEnd w:id="245"/>
      <w:bookmarkEnd w:id="246"/>
      <w:r w:rsidRPr="004A70BB">
        <w:t xml:space="preserve"> (</w:t>
      </w:r>
      <w:r w:rsidR="0025683E" w:rsidRPr="004A70BB">
        <w:t>I</w:t>
      </w:r>
      <w:bookmarkStart w:id="247" w:name="_Toc288810284"/>
      <w:bookmarkStart w:id="248"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7"/>
      <w:bookmarkEnd w:id="248"/>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9" w:name="_Toc439685280"/>
      <w:bookmarkStart w:id="250" w:name="_Toc149916567"/>
      <w:r w:rsidRPr="004A70BB">
        <w:t xml:space="preserve">Vertical </w:t>
      </w:r>
      <w:bookmarkEnd w:id="235"/>
      <w:bookmarkEnd w:id="236"/>
      <w:r w:rsidRPr="004A70BB">
        <w:t>CRS for Soundings</w:t>
      </w:r>
      <w:bookmarkEnd w:id="249"/>
      <w:bookmarkEnd w:id="250"/>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w:t>
      </w:r>
      <w:r w:rsidRPr="004A70BB">
        <w:rPr>
          <w:rFonts w:ascii="Arial" w:eastAsia="MS Mincho" w:hAnsi="Arial" w:cs="Arial"/>
          <w:lang w:eastAsia="ja-JP"/>
        </w:rPr>
        <w:lastRenderedPageBreak/>
        <w:t xml:space="preserve">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lastRenderedPageBreak/>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251" w:name="_Toc517858859"/>
      <w:bookmarkStart w:id="252" w:name="_Toc519859099"/>
      <w:bookmarkStart w:id="253" w:name="_Toc521495143"/>
      <w:bookmarkStart w:id="254" w:name="_Toc527117756"/>
      <w:bookmarkStart w:id="255" w:name="_Toc527620283"/>
      <w:bookmarkStart w:id="256" w:name="_Toc529974525"/>
      <w:bookmarkStart w:id="257" w:name="_Toc225648327"/>
      <w:bookmarkStart w:id="258" w:name="_Toc439685281"/>
      <w:bookmarkStart w:id="259" w:name="_Toc225065184"/>
      <w:bookmarkStart w:id="260" w:name="_Toc149916568"/>
      <w:bookmarkEnd w:id="251"/>
      <w:bookmarkEnd w:id="252"/>
      <w:bookmarkEnd w:id="253"/>
      <w:bookmarkEnd w:id="254"/>
      <w:bookmarkEnd w:id="255"/>
      <w:bookmarkEnd w:id="256"/>
      <w:r w:rsidRPr="004A70BB">
        <w:t>Data Quality</w:t>
      </w:r>
      <w:bookmarkEnd w:id="257"/>
      <w:bookmarkEnd w:id="258"/>
      <w:bookmarkEnd w:id="259"/>
      <w:bookmarkEnd w:id="260"/>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261" w:name="_Toc439685282"/>
      <w:bookmarkStart w:id="262" w:name="_Toc149916569"/>
      <w:bookmarkStart w:id="263" w:name="_Toc225648328"/>
      <w:bookmarkStart w:id="264" w:name="_Toc225065185"/>
      <w:bookmarkStart w:id="265" w:name="_Toc8629844"/>
      <w:bookmarkStart w:id="266" w:name="_Toc422735435"/>
      <w:bookmarkStart w:id="267" w:name="_Toc8629976"/>
      <w:bookmarkStart w:id="268" w:name="_Toc19077363"/>
      <w:bookmarkStart w:id="269" w:name="_Toc191284893"/>
      <w:r w:rsidRPr="004A70BB">
        <w:t>Introduction</w:t>
      </w:r>
      <w:bookmarkEnd w:id="261"/>
      <w:bookmarkEnd w:id="262"/>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lastRenderedPageBreak/>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3D03FB47"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at Table </w:t>
      </w:r>
      <w:r>
        <w:rPr>
          <w:color w:val="FF0000"/>
        </w:rPr>
        <w:t>X-X</w:t>
      </w:r>
      <w:r>
        <w:t xml:space="preserve"> in clause </w:t>
      </w:r>
      <w:r w:rsidRPr="00142BCB">
        <w:rPr>
          <w:color w:val="FF0000"/>
        </w:rPr>
        <w:t>X.X</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70" w:name="_Toc149916570"/>
      <w:r w:rsidRPr="008C5E4B">
        <w:t>Completeness</w:t>
      </w:r>
      <w:bookmarkEnd w:id="270"/>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1" w:name="_Toc149916571"/>
      <w:r w:rsidRPr="00107E61">
        <w:t>Commission</w:t>
      </w:r>
      <w:bookmarkEnd w:id="271"/>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272" w:name="OLE_LINK2"/>
      <w:bookmarkStart w:id="273"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4" w:name="_Toc149916572"/>
      <w:bookmarkEnd w:id="272"/>
      <w:bookmarkEnd w:id="273"/>
      <w:r w:rsidRPr="00AB2995">
        <w:t>Omission</w:t>
      </w:r>
      <w:bookmarkEnd w:id="274"/>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5" w:name="_Toc149916573"/>
      <w:r>
        <w:t>Logical consistency</w:t>
      </w:r>
      <w:bookmarkEnd w:id="275"/>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6" w:name="_Toc149916574"/>
      <w:r w:rsidRPr="00AB2995">
        <w:t>Conceptual consistency</w:t>
      </w:r>
      <w:bookmarkEnd w:id="276"/>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7" w:name="_Toc149916575"/>
      <w:r>
        <w:t>Domain</w:t>
      </w:r>
      <w:r w:rsidRPr="00AB2995">
        <w:t xml:space="preserve"> consistency</w:t>
      </w:r>
      <w:bookmarkEnd w:id="277"/>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8" w:name="_Toc149916576"/>
      <w:r w:rsidRPr="0014612C">
        <w:t>Format consistency</w:t>
      </w:r>
      <w:bookmarkEnd w:id="278"/>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9" w:name="_Toc149916577"/>
      <w:r>
        <w:lastRenderedPageBreak/>
        <w:t>Topological</w:t>
      </w:r>
      <w:r w:rsidRPr="00AB2995">
        <w:t xml:space="preserve"> consistency</w:t>
      </w:r>
      <w:bookmarkEnd w:id="279"/>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80" w:name="_Toc149916578"/>
      <w:r w:rsidRPr="007F395B">
        <w:t>Positional uncertainty and accuracy</w:t>
      </w:r>
      <w:bookmarkEnd w:id="280"/>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1" w:name="_Toc149916579"/>
      <w:r w:rsidRPr="007F395B">
        <w:t>Absolute or external accuracy</w:t>
      </w:r>
      <w:bookmarkEnd w:id="281"/>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2" w:name="_Toc149916580"/>
      <w:r w:rsidRPr="00F738E1">
        <w:t>Vertical position accuracy</w:t>
      </w:r>
      <w:bookmarkEnd w:id="282"/>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3" w:name="_Toc149916581"/>
      <w:r w:rsidRPr="00507803">
        <w:t>Horizontal position accuracy</w:t>
      </w:r>
      <w:bookmarkEnd w:id="283"/>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49916582"/>
      <w:r w:rsidRPr="00F738E1">
        <w:t>Relative or internal accuracy</w:t>
      </w:r>
      <w:bookmarkEnd w:id="284"/>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5" w:name="_Toc149916583"/>
      <w:r w:rsidRPr="00F738E1">
        <w:t>Gridded data positional accuracy</w:t>
      </w:r>
      <w:bookmarkEnd w:id="285"/>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6" w:name="_Toc149916584"/>
      <w:r w:rsidRPr="008F63E6">
        <w:t>Thematic accuracy</w:t>
      </w:r>
      <w:bookmarkEnd w:id="286"/>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49916585"/>
      <w:r w:rsidRPr="008F63E6">
        <w:t>Thematic classification correctness</w:t>
      </w:r>
      <w:bookmarkEnd w:id="287"/>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49916586"/>
      <w:r w:rsidRPr="008F63E6">
        <w:t>Non-quantitative attribute accuracy</w:t>
      </w:r>
      <w:bookmarkEnd w:id="288"/>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lastRenderedPageBreak/>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9" w:name="_Toc149916587"/>
      <w:r w:rsidRPr="008F63E6">
        <w:t>Quantitative attribute accuracy</w:t>
      </w:r>
      <w:bookmarkEnd w:id="289"/>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90" w:name="_Toc149916588"/>
      <w:r w:rsidRPr="002B2660">
        <w:t>Temporal quality</w:t>
      </w:r>
      <w:bookmarkEnd w:id="290"/>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1" w:name="_Toc149916589"/>
      <w:r w:rsidRPr="002B2660">
        <w:t>Temporal consistency</w:t>
      </w:r>
      <w:bookmarkEnd w:id="291"/>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292" w:name="OLE_LINK14"/>
      <w:bookmarkStart w:id="293"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4" w:name="_Toc149916590"/>
      <w:bookmarkEnd w:id="292"/>
      <w:bookmarkEnd w:id="293"/>
      <w:r w:rsidRPr="002B2660">
        <w:t xml:space="preserve">Temporal </w:t>
      </w:r>
      <w:r>
        <w:t>validity</w:t>
      </w:r>
      <w:bookmarkEnd w:id="294"/>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5" w:name="_Toc149916591"/>
      <w:r w:rsidRPr="00075403">
        <w:t>Temporal accuracy</w:t>
      </w:r>
      <w:bookmarkEnd w:id="295"/>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6" w:name="_Toc149916592"/>
      <w:r>
        <w:t>Aggregation</w:t>
      </w:r>
      <w:bookmarkEnd w:id="296"/>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7" w:name="_Toc149916593"/>
      <w:r w:rsidRPr="00F74A0D">
        <w:t xml:space="preserve">Data </w:t>
      </w:r>
      <w:r>
        <w:t>c</w:t>
      </w:r>
      <w:r w:rsidRPr="00F74A0D">
        <w:t xml:space="preserve">ompliance and </w:t>
      </w:r>
      <w:r>
        <w:t>u</w:t>
      </w:r>
      <w:r w:rsidRPr="00F74A0D">
        <w:t>sability</w:t>
      </w:r>
      <w:bookmarkEnd w:id="297"/>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lastRenderedPageBreak/>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8" w:name="_Toc510784300"/>
      <w:bookmarkStart w:id="299" w:name="_Toc510785449"/>
      <w:bookmarkEnd w:id="298"/>
      <w:bookmarkEnd w:id="299"/>
    </w:p>
    <w:p w14:paraId="552BA760" w14:textId="77777777" w:rsidR="00E73EDF" w:rsidRPr="00F74A0D" w:rsidRDefault="007653F1" w:rsidP="004A47EC">
      <w:pPr>
        <w:pStyle w:val="Heading1"/>
        <w:tabs>
          <w:tab w:val="clear" w:pos="400"/>
        </w:tabs>
        <w:spacing w:before="120" w:after="200" w:line="240" w:lineRule="auto"/>
        <w:ind w:left="567" w:hanging="567"/>
      </w:pPr>
      <w:bookmarkStart w:id="300" w:name="_Toc225065206"/>
      <w:bookmarkStart w:id="301" w:name="_Toc225648349"/>
      <w:bookmarkStart w:id="302" w:name="_Toc439685287"/>
      <w:bookmarkStart w:id="303" w:name="_Toc149916594"/>
      <w:bookmarkEnd w:id="263"/>
      <w:bookmarkEnd w:id="264"/>
      <w:bookmarkEnd w:id="265"/>
      <w:bookmarkEnd w:id="266"/>
      <w:bookmarkEnd w:id="267"/>
      <w:bookmarkEnd w:id="268"/>
      <w:bookmarkEnd w:id="269"/>
      <w:r w:rsidRPr="00F74A0D">
        <w:t>Data Capture and Classification</w:t>
      </w:r>
      <w:bookmarkEnd w:id="300"/>
      <w:bookmarkEnd w:id="301"/>
      <w:bookmarkEnd w:id="302"/>
      <w:bookmarkEnd w:id="303"/>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4" w:name="_Toc191284919"/>
      <w:bookmarkStart w:id="305" w:name="_Toc8629863"/>
      <w:bookmarkStart w:id="306" w:name="_Toc19077382"/>
      <w:bookmarkStart w:id="307" w:name="_Toc8629995"/>
      <w:bookmarkStart w:id="308" w:name="_Toc225065208"/>
      <w:bookmarkStart w:id="309" w:name="_Toc439685289"/>
      <w:bookmarkStart w:id="310" w:name="_Toc225648351"/>
      <w:bookmarkStart w:id="311" w:name="_Toc149916595"/>
      <w:bookmarkEnd w:id="304"/>
      <w:bookmarkEnd w:id="305"/>
      <w:bookmarkEnd w:id="306"/>
      <w:bookmarkEnd w:id="307"/>
      <w:r w:rsidRPr="00F74A0D">
        <w:t>Maintenance</w:t>
      </w:r>
      <w:bookmarkEnd w:id="308"/>
      <w:bookmarkEnd w:id="309"/>
      <w:bookmarkEnd w:id="310"/>
      <w:bookmarkEnd w:id="311"/>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2" w:name="_Toc439685290"/>
      <w:bookmarkStart w:id="313" w:name="_Toc149916596"/>
      <w:r w:rsidRPr="00F74A0D">
        <w:t>Introduction</w:t>
      </w:r>
      <w:bookmarkEnd w:id="312"/>
      <w:bookmarkEnd w:id="313"/>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4" w:name="_Toc439685291"/>
      <w:bookmarkStart w:id="315" w:name="_Toc149916597"/>
      <w:r w:rsidRPr="00F74A0D">
        <w:t xml:space="preserve">Maintenance and </w:t>
      </w:r>
      <w:r w:rsidR="00636ED5">
        <w:t>u</w:t>
      </w:r>
      <w:r w:rsidRPr="00F74A0D">
        <w:t xml:space="preserve">pdate </w:t>
      </w:r>
      <w:r w:rsidR="00636ED5">
        <w:t>f</w:t>
      </w:r>
      <w:r w:rsidRPr="00F74A0D">
        <w:t>requency</w:t>
      </w:r>
      <w:bookmarkEnd w:id="314"/>
      <w:bookmarkEnd w:id="315"/>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6" w:name="_Toc439685292"/>
      <w:bookmarkStart w:id="317" w:name="_Toc149916598"/>
      <w:r w:rsidRPr="00F74A0D">
        <w:t xml:space="preserve">Data </w:t>
      </w:r>
      <w:bookmarkEnd w:id="316"/>
      <w:r w:rsidR="00D24503">
        <w:t>s</w:t>
      </w:r>
      <w:r w:rsidR="00D24503" w:rsidRPr="00F74A0D">
        <w:t>ource</w:t>
      </w:r>
      <w:bookmarkEnd w:id="317"/>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8" w:name="_Toc439685293"/>
      <w:bookmarkStart w:id="319" w:name="_Toc149916599"/>
      <w:r w:rsidRPr="00F74A0D">
        <w:t xml:space="preserve">Production </w:t>
      </w:r>
      <w:bookmarkEnd w:id="318"/>
      <w:r w:rsidR="00D24503">
        <w:t>p</w:t>
      </w:r>
      <w:r w:rsidR="00D24503" w:rsidRPr="00F74A0D">
        <w:t>rocess</w:t>
      </w:r>
      <w:bookmarkEnd w:id="319"/>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20" w:name="_Toc510785459"/>
      <w:bookmarkStart w:id="321" w:name="_Toc510784310"/>
      <w:bookmarkStart w:id="322" w:name="_Toc439685294"/>
      <w:bookmarkStart w:id="323" w:name="_Toc149916600"/>
      <w:bookmarkEnd w:id="320"/>
      <w:bookmarkEnd w:id="321"/>
      <w:r w:rsidRPr="003F76E9">
        <w:rPr>
          <w:lang w:val="en-AU"/>
        </w:rPr>
        <w:t xml:space="preserve">Feature and Portrayal Catalogue </w:t>
      </w:r>
      <w:r w:rsidR="00975677">
        <w:rPr>
          <w:lang w:val="en-AU"/>
        </w:rPr>
        <w:t>m</w:t>
      </w:r>
      <w:r w:rsidRPr="003F76E9">
        <w:rPr>
          <w:lang w:val="en-AU"/>
        </w:rPr>
        <w:t>anagement</w:t>
      </w:r>
      <w:bookmarkEnd w:id="322"/>
      <w:bookmarkEnd w:id="323"/>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4" w:name="_Toc225065220"/>
      <w:bookmarkStart w:id="325" w:name="_Toc439685295"/>
      <w:bookmarkStart w:id="326" w:name="_Toc225648363"/>
      <w:bookmarkStart w:id="327" w:name="_Toc149916601"/>
      <w:r w:rsidRPr="003F76E9">
        <w:lastRenderedPageBreak/>
        <w:t>Portrayal</w:t>
      </w:r>
      <w:bookmarkEnd w:id="324"/>
      <w:bookmarkEnd w:id="325"/>
      <w:bookmarkEnd w:id="326"/>
      <w:bookmarkEnd w:id="327"/>
    </w:p>
    <w:p w14:paraId="26AF6290" w14:textId="77777777" w:rsidR="00E73EDF" w:rsidRPr="003F76E9" w:rsidRDefault="007653F1" w:rsidP="00750665">
      <w:pPr>
        <w:pStyle w:val="Heading2"/>
        <w:tabs>
          <w:tab w:val="clear" w:pos="540"/>
        </w:tabs>
        <w:spacing w:before="120" w:after="200" w:line="240" w:lineRule="auto"/>
        <w:ind w:left="709" w:hanging="709"/>
      </w:pPr>
      <w:bookmarkStart w:id="328" w:name="_Toc439685296"/>
      <w:bookmarkStart w:id="329" w:name="_Toc149916602"/>
      <w:r w:rsidRPr="003F76E9">
        <w:t>Introduction</w:t>
      </w:r>
      <w:bookmarkEnd w:id="328"/>
      <w:bookmarkEnd w:id="329"/>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0D7FE9">
      <w:pPr>
        <w:pStyle w:val="ListParagraph"/>
        <w:numPr>
          <w:ilvl w:val="0"/>
          <w:numId w:val="56"/>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30" w:name="_Toc439685297"/>
      <w:bookmarkStart w:id="331" w:name="_Toc149916603"/>
      <w:r w:rsidRPr="003F76E9">
        <w:t>Portrayal Catalogue</w:t>
      </w:r>
      <w:bookmarkEnd w:id="330"/>
      <w:bookmarkEnd w:id="331"/>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6561ACE6"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6F32E405" w:rsidR="002B17B1" w:rsidRPr="002D60A8" w:rsidRDefault="002B17B1" w:rsidP="00BB54AE">
            <w:pPr>
              <w:spacing w:before="60" w:after="60" w:line="240" w:lineRule="auto"/>
              <w:rPr>
                <w:rFonts w:cs="Arial"/>
                <w:sz w:val="18"/>
                <w:szCs w:val="18"/>
              </w:rPr>
            </w:pPr>
            <w:r w:rsidRPr="002D60A8">
              <w:rPr>
                <w:rFonts w:cs="Arial"/>
                <w:sz w:val="18"/>
                <w:szCs w:val="18"/>
              </w:rPr>
              <w:t>1.</w:t>
            </w:r>
            <w:r w:rsidR="00BB54AE">
              <w:rPr>
                <w:rFonts w:cs="Arial"/>
                <w:sz w:val="18"/>
                <w:szCs w:val="18"/>
              </w:rPr>
              <w:t>2</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74C74D27"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593556"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2" w:name="_Toc510785464"/>
      <w:bookmarkStart w:id="333" w:name="_Toc510784315"/>
      <w:bookmarkStart w:id="334" w:name="_Toc439685298"/>
      <w:bookmarkStart w:id="335" w:name="_Toc149916604"/>
      <w:bookmarkEnd w:id="332"/>
      <w:bookmarkEnd w:id="333"/>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4"/>
      <w:bookmarkEnd w:id="335"/>
    </w:p>
    <w:p w14:paraId="1EB3981F" w14:textId="77777777" w:rsidR="00E73EDF" w:rsidRPr="00177DE2" w:rsidRDefault="007653F1" w:rsidP="005F5259">
      <w:pPr>
        <w:pStyle w:val="Heading2"/>
        <w:tabs>
          <w:tab w:val="clear" w:pos="540"/>
        </w:tabs>
        <w:spacing w:before="120" w:after="200" w:line="240" w:lineRule="auto"/>
        <w:ind w:left="709" w:hanging="709"/>
      </w:pPr>
      <w:bookmarkStart w:id="336" w:name="_Toc439685299"/>
      <w:bookmarkStart w:id="337" w:name="_Toc149916605"/>
      <w:r w:rsidRPr="00177DE2">
        <w:t>Introduction</w:t>
      </w:r>
      <w:bookmarkEnd w:id="336"/>
      <w:bookmarkEnd w:id="337"/>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8" w:name="_Toc439685300"/>
      <w:bookmarkStart w:id="339" w:name="_Toc149916606"/>
      <w:r w:rsidRPr="005B73F1">
        <w:t xml:space="preserve">Encoding of </w:t>
      </w:r>
      <w:r w:rsidR="005F5259">
        <w:t>l</w:t>
      </w:r>
      <w:r w:rsidRPr="005B73F1">
        <w:t xml:space="preserve">atitude and </w:t>
      </w:r>
      <w:r w:rsidR="005F5259">
        <w:t>l</w:t>
      </w:r>
      <w:r w:rsidRPr="005B73F1">
        <w:t>ongitude</w:t>
      </w:r>
      <w:bookmarkEnd w:id="338"/>
      <w:bookmarkEnd w:id="339"/>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0" w:name="_Toc439685301"/>
      <w:bookmarkStart w:id="341" w:name="_Toc149916607"/>
      <w:bookmarkStart w:id="342" w:name="_Toc225065183"/>
      <w:bookmarkStart w:id="343" w:name="_Toc225648326"/>
      <w:r w:rsidRPr="005B73F1">
        <w:t xml:space="preserve">Encoding of </w:t>
      </w:r>
      <w:r w:rsidR="00B4398F">
        <w:t>d</w:t>
      </w:r>
      <w:r w:rsidRPr="005B73F1">
        <w:t>epths</w:t>
      </w:r>
      <w:bookmarkEnd w:id="340"/>
      <w:r w:rsidR="00242BA7">
        <w:t xml:space="preserve"> as coordinates</w:t>
      </w:r>
      <w:bookmarkEnd w:id="341"/>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2"/>
      <w:bookmarkEnd w:id="343"/>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lastRenderedPageBreak/>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4" w:name="_Toc225648294"/>
      <w:bookmarkStart w:id="345" w:name="_Toc225065151"/>
      <w:bookmarkStart w:id="346" w:name="_Toc439685302"/>
      <w:bookmarkStart w:id="347" w:name="_Toc149916608"/>
      <w:r w:rsidRPr="005B73F1">
        <w:t xml:space="preserve">Numeric </w:t>
      </w:r>
      <w:r w:rsidR="00B4398F">
        <w:t>a</w:t>
      </w:r>
      <w:r w:rsidRPr="005B73F1">
        <w:t xml:space="preserve">ttribute </w:t>
      </w:r>
      <w:bookmarkEnd w:id="344"/>
      <w:bookmarkEnd w:id="345"/>
      <w:r w:rsidR="00B4398F">
        <w:t>e</w:t>
      </w:r>
      <w:r w:rsidRPr="005B73F1">
        <w:t>ncoding</w:t>
      </w:r>
      <w:bookmarkEnd w:id="346"/>
      <w:bookmarkEnd w:id="347"/>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8" w:name="_Toc510784321"/>
      <w:bookmarkStart w:id="349" w:name="_Toc510785470"/>
      <w:bookmarkStart w:id="350" w:name="_Toc439685303"/>
      <w:bookmarkStart w:id="351" w:name="_Toc149916609"/>
      <w:bookmarkEnd w:id="348"/>
      <w:bookmarkEnd w:id="349"/>
      <w:r w:rsidRPr="005B73F1">
        <w:t xml:space="preserve">Text </w:t>
      </w:r>
      <w:r w:rsidR="00B4398F">
        <w:t>a</w:t>
      </w:r>
      <w:r w:rsidRPr="005B73F1">
        <w:t xml:space="preserve">ttribute </w:t>
      </w:r>
      <w:r w:rsidR="00B4398F">
        <w:t>v</w:t>
      </w:r>
      <w:r w:rsidRPr="005B73F1">
        <w:t>alues</w:t>
      </w:r>
      <w:bookmarkEnd w:id="350"/>
      <w:bookmarkEnd w:id="351"/>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2" w:name="_Toc517858879"/>
      <w:bookmarkStart w:id="353" w:name="_Toc519859119"/>
      <w:bookmarkStart w:id="354" w:name="_Toc521495163"/>
      <w:bookmarkStart w:id="355" w:name="_Toc527117776"/>
      <w:bookmarkStart w:id="356" w:name="_Toc527620303"/>
      <w:bookmarkStart w:id="357" w:name="_Toc529974545"/>
      <w:bookmarkStart w:id="358" w:name="_Toc517858880"/>
      <w:bookmarkStart w:id="359" w:name="_Toc519859120"/>
      <w:bookmarkStart w:id="360" w:name="_Toc521495164"/>
      <w:bookmarkStart w:id="361" w:name="_Toc527117777"/>
      <w:bookmarkStart w:id="362" w:name="_Toc527620304"/>
      <w:bookmarkStart w:id="363" w:name="_Toc529974546"/>
      <w:bookmarkStart w:id="364" w:name="_Toc517858881"/>
      <w:bookmarkStart w:id="365" w:name="_Toc519859121"/>
      <w:bookmarkStart w:id="366" w:name="_Toc521495165"/>
      <w:bookmarkStart w:id="367" w:name="_Toc527117778"/>
      <w:bookmarkStart w:id="368" w:name="_Toc527620305"/>
      <w:bookmarkStart w:id="369" w:name="_Toc529974547"/>
      <w:bookmarkStart w:id="370" w:name="_Toc517858882"/>
      <w:bookmarkStart w:id="371" w:name="_Toc519859122"/>
      <w:bookmarkStart w:id="372" w:name="_Toc521495166"/>
      <w:bookmarkStart w:id="373" w:name="_Toc527117779"/>
      <w:bookmarkStart w:id="374" w:name="_Toc527620306"/>
      <w:bookmarkStart w:id="375" w:name="_Toc529974548"/>
      <w:bookmarkStart w:id="376" w:name="_Toc517858883"/>
      <w:bookmarkStart w:id="377" w:name="_Toc519859123"/>
      <w:bookmarkStart w:id="378" w:name="_Toc521495167"/>
      <w:bookmarkStart w:id="379" w:name="_Toc527117780"/>
      <w:bookmarkStart w:id="380" w:name="_Toc527620307"/>
      <w:bookmarkStart w:id="381" w:name="_Toc529974549"/>
      <w:bookmarkStart w:id="382" w:name="_Toc517858884"/>
      <w:bookmarkStart w:id="383" w:name="_Toc519859124"/>
      <w:bookmarkStart w:id="384" w:name="_Toc521495168"/>
      <w:bookmarkStart w:id="385" w:name="_Toc527117781"/>
      <w:bookmarkStart w:id="386" w:name="_Toc527620308"/>
      <w:bookmarkStart w:id="387" w:name="_Toc529974550"/>
      <w:bookmarkStart w:id="388" w:name="_Toc517858885"/>
      <w:bookmarkStart w:id="389" w:name="_Toc519859125"/>
      <w:bookmarkStart w:id="390" w:name="_Toc521495169"/>
      <w:bookmarkStart w:id="391" w:name="_Toc527117782"/>
      <w:bookmarkStart w:id="392" w:name="_Toc527620309"/>
      <w:bookmarkStart w:id="393" w:name="_Toc529974551"/>
      <w:bookmarkStart w:id="394" w:name="_Toc517858886"/>
      <w:bookmarkStart w:id="395" w:name="_Toc519859126"/>
      <w:bookmarkStart w:id="396" w:name="_Toc521495170"/>
      <w:bookmarkStart w:id="397" w:name="_Toc527117783"/>
      <w:bookmarkStart w:id="398" w:name="_Toc527620310"/>
      <w:bookmarkStart w:id="399" w:name="_Toc529974552"/>
      <w:bookmarkStart w:id="400" w:name="_Toc517858887"/>
      <w:bookmarkStart w:id="401" w:name="_Toc519859127"/>
      <w:bookmarkStart w:id="402" w:name="_Toc521495171"/>
      <w:bookmarkStart w:id="403" w:name="_Toc527117784"/>
      <w:bookmarkStart w:id="404" w:name="_Toc527620311"/>
      <w:bookmarkStart w:id="405" w:name="_Toc529974553"/>
      <w:bookmarkStart w:id="406" w:name="_Toc510784324"/>
      <w:bookmarkStart w:id="407" w:name="_Toc510785473"/>
      <w:bookmarkStart w:id="408" w:name="_Toc439685305"/>
      <w:bookmarkStart w:id="409" w:name="_Toc14991661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8"/>
      <w:bookmarkEnd w:id="409"/>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10" w:name="_Toc510785475"/>
      <w:bookmarkStart w:id="411" w:name="_Toc510784326"/>
      <w:bookmarkStart w:id="412" w:name="_Toc510785476"/>
      <w:bookmarkStart w:id="413" w:name="_Toc510784327"/>
      <w:bookmarkStart w:id="414" w:name="_Toc439685306"/>
      <w:bookmarkStart w:id="415" w:name="_Toc225648364"/>
      <w:bookmarkStart w:id="416" w:name="_Toc225065221"/>
      <w:bookmarkStart w:id="417" w:name="_Toc149916611"/>
      <w:bookmarkStart w:id="418" w:name="_Toc225648340"/>
      <w:bookmarkStart w:id="419" w:name="_Toc225065197"/>
      <w:bookmarkEnd w:id="410"/>
      <w:bookmarkEnd w:id="411"/>
      <w:bookmarkEnd w:id="412"/>
      <w:bookmarkEnd w:id="413"/>
      <w:r w:rsidRPr="005B73F1">
        <w:t>Data Product Delivery</w:t>
      </w:r>
      <w:bookmarkEnd w:id="414"/>
      <w:bookmarkEnd w:id="415"/>
      <w:bookmarkEnd w:id="416"/>
      <w:bookmarkEnd w:id="417"/>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20" w:name="_Toc439685307"/>
      <w:bookmarkStart w:id="421" w:name="_Toc149916612"/>
      <w:r w:rsidRPr="005B73F1">
        <w:t>Introduction</w:t>
      </w:r>
      <w:bookmarkEnd w:id="420"/>
      <w:bookmarkEnd w:id="421"/>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2" w:name="_Toc439685308"/>
      <w:bookmarkStart w:id="423" w:name="_Toc149916613"/>
      <w:r w:rsidRPr="00AE200A">
        <w:rPr>
          <w:lang w:eastAsia="en-US"/>
        </w:rPr>
        <w:t>Exchange Set</w:t>
      </w:r>
      <w:bookmarkEnd w:id="422"/>
      <w:bookmarkEnd w:id="423"/>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4" w:name="_Toc510784332"/>
      <w:bookmarkStart w:id="425" w:name="_Toc510785481"/>
      <w:bookmarkStart w:id="426" w:name="_Toc513198124"/>
      <w:bookmarkStart w:id="427" w:name="_Toc515440376"/>
      <w:bookmarkStart w:id="428" w:name="_Toc517858893"/>
      <w:bookmarkStart w:id="429" w:name="_Toc519859133"/>
      <w:bookmarkStart w:id="430" w:name="_Toc521495177"/>
      <w:bookmarkStart w:id="431" w:name="_Toc527117790"/>
      <w:bookmarkStart w:id="432" w:name="_Toc527620317"/>
      <w:bookmarkStart w:id="433" w:name="_Toc529974559"/>
      <w:bookmarkStart w:id="434" w:name="_Toc510784333"/>
      <w:bookmarkStart w:id="435" w:name="_Toc510785482"/>
      <w:bookmarkStart w:id="436" w:name="_Toc513198125"/>
      <w:bookmarkStart w:id="437" w:name="_Toc515440377"/>
      <w:bookmarkStart w:id="438" w:name="_Toc517858894"/>
      <w:bookmarkStart w:id="439" w:name="_Toc519859134"/>
      <w:bookmarkStart w:id="440" w:name="_Toc521495178"/>
      <w:bookmarkStart w:id="441" w:name="_Toc527117791"/>
      <w:bookmarkStart w:id="442" w:name="_Toc527620318"/>
      <w:bookmarkStart w:id="443" w:name="_Toc529974560"/>
      <w:bookmarkStart w:id="444" w:name="_Toc510785483"/>
      <w:bookmarkStart w:id="445" w:name="_Toc510784334"/>
      <w:bookmarkStart w:id="446" w:name="_Toc513198126"/>
      <w:bookmarkStart w:id="447" w:name="_Toc515440378"/>
      <w:bookmarkStart w:id="448" w:name="_Toc517858895"/>
      <w:bookmarkStart w:id="449" w:name="_Toc519859135"/>
      <w:bookmarkStart w:id="450" w:name="_Toc521495179"/>
      <w:bookmarkStart w:id="451" w:name="_Toc527117792"/>
      <w:bookmarkStart w:id="452" w:name="_Toc527620319"/>
      <w:bookmarkStart w:id="453" w:name="_Toc529974561"/>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4" w:name="_Toc510784336"/>
      <w:bookmarkStart w:id="455" w:name="_Toc510785485"/>
      <w:bookmarkStart w:id="456" w:name="_Toc513198128"/>
      <w:bookmarkStart w:id="457" w:name="_Toc515440380"/>
      <w:bookmarkStart w:id="458" w:name="_Toc517858897"/>
      <w:bookmarkStart w:id="459" w:name="_Toc519859137"/>
      <w:bookmarkStart w:id="460" w:name="_Toc521495181"/>
      <w:bookmarkStart w:id="461" w:name="_Toc527117794"/>
      <w:bookmarkStart w:id="462" w:name="_Toc527620321"/>
      <w:bookmarkStart w:id="463" w:name="_Toc529974563"/>
      <w:bookmarkStart w:id="464" w:name="_Toc510785486"/>
      <w:bookmarkStart w:id="465" w:name="_Toc510784337"/>
      <w:bookmarkStart w:id="466" w:name="_Toc513198129"/>
      <w:bookmarkStart w:id="467" w:name="_Toc515440381"/>
      <w:bookmarkStart w:id="468" w:name="_Toc517858898"/>
      <w:bookmarkStart w:id="469" w:name="_Toc519859138"/>
      <w:bookmarkStart w:id="470" w:name="_Toc521495182"/>
      <w:bookmarkStart w:id="471" w:name="_Toc527117795"/>
      <w:bookmarkStart w:id="472" w:name="_Toc527620322"/>
      <w:bookmarkStart w:id="473" w:name="_Toc529974564"/>
      <w:bookmarkStart w:id="474" w:name="_Toc510784338"/>
      <w:bookmarkStart w:id="475" w:name="_Toc510785487"/>
      <w:bookmarkStart w:id="476" w:name="_Toc513198130"/>
      <w:bookmarkStart w:id="477" w:name="_Toc515440382"/>
      <w:bookmarkStart w:id="478" w:name="_Toc517858899"/>
      <w:bookmarkStart w:id="479" w:name="_Toc519859139"/>
      <w:bookmarkStart w:id="480" w:name="_Toc521495183"/>
      <w:bookmarkStart w:id="481" w:name="_Toc527117796"/>
      <w:bookmarkStart w:id="482" w:name="_Toc527620323"/>
      <w:bookmarkStart w:id="483" w:name="_Toc529974565"/>
      <w:bookmarkStart w:id="484" w:name="_Toc510785488"/>
      <w:bookmarkStart w:id="485" w:name="_Toc510784339"/>
      <w:bookmarkStart w:id="486" w:name="_Toc513198131"/>
      <w:bookmarkStart w:id="487" w:name="_Toc515440383"/>
      <w:bookmarkStart w:id="488" w:name="_Toc517858900"/>
      <w:bookmarkStart w:id="489" w:name="_Toc519859140"/>
      <w:bookmarkStart w:id="490" w:name="_Toc521495184"/>
      <w:bookmarkStart w:id="491" w:name="_Toc527117797"/>
      <w:bookmarkStart w:id="492" w:name="_Toc527620324"/>
      <w:bookmarkStart w:id="493" w:name="_Toc529974566"/>
      <w:bookmarkStart w:id="494" w:name="_Toc439685309"/>
      <w:bookmarkStart w:id="495" w:name="_Toc149916614"/>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rsidRPr="000F0F0F">
        <w:rPr>
          <w:lang w:eastAsia="en-US"/>
        </w:rPr>
        <w:t>Dataset</w:t>
      </w:r>
      <w:bookmarkEnd w:id="494"/>
      <w:bookmarkEnd w:id="495"/>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6" w:name="_Toc225648341"/>
      <w:bookmarkStart w:id="497" w:name="_Toc225648342"/>
      <w:bookmarkStart w:id="498" w:name="_Toc439685310"/>
      <w:bookmarkStart w:id="499" w:name="_Toc149916615"/>
      <w:r w:rsidRPr="000F0F0F">
        <w:rPr>
          <w:lang w:eastAsia="en-US"/>
        </w:rPr>
        <w:t>Datasets</w:t>
      </w:r>
      <w:bookmarkEnd w:id="496"/>
      <w:bookmarkEnd w:id="497"/>
      <w:bookmarkEnd w:id="498"/>
      <w:bookmarkEnd w:id="499"/>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w:t>
      </w:r>
      <w:r w:rsidR="00734289" w:rsidRPr="00734289">
        <w:rPr>
          <w:rFonts w:eastAsia="Times New Roman" w:cs="Arial"/>
          <w:lang w:eastAsia="en-US"/>
        </w:rPr>
        <w:lastRenderedPageBreak/>
        <w:t>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500" w:name="_Toc510785491"/>
      <w:bookmarkStart w:id="501" w:name="_Toc510784342"/>
      <w:bookmarkStart w:id="502" w:name="_Toc225065200"/>
      <w:bookmarkStart w:id="503" w:name="_Toc439685311"/>
      <w:bookmarkStart w:id="504" w:name="_Toc225648343"/>
      <w:bookmarkStart w:id="505" w:name="_Toc149916616"/>
      <w:bookmarkEnd w:id="500"/>
      <w:bookmarkEnd w:id="501"/>
      <w:r w:rsidRPr="000F0F0F">
        <w:rPr>
          <w:lang w:eastAsia="en-US"/>
        </w:rPr>
        <w:t>Dataset file naming</w:t>
      </w:r>
      <w:bookmarkEnd w:id="502"/>
      <w:bookmarkEnd w:id="503"/>
      <w:bookmarkEnd w:id="504"/>
      <w:bookmarkEnd w:id="505"/>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6" w:name="_Toc510785493"/>
      <w:bookmarkStart w:id="507" w:name="_Toc510784344"/>
      <w:bookmarkStart w:id="508" w:name="_Toc513198135"/>
      <w:bookmarkStart w:id="509" w:name="_Toc515440387"/>
      <w:bookmarkStart w:id="510" w:name="_Toc517858904"/>
      <w:bookmarkStart w:id="511" w:name="_Toc519859144"/>
      <w:bookmarkStart w:id="512" w:name="_Toc521495188"/>
      <w:bookmarkStart w:id="513" w:name="_Toc527117801"/>
      <w:bookmarkStart w:id="514" w:name="_Toc527620328"/>
      <w:bookmarkStart w:id="515" w:name="_Toc529974570"/>
      <w:bookmarkStart w:id="516" w:name="_Toc510784345"/>
      <w:bookmarkStart w:id="517" w:name="_Toc510785494"/>
      <w:bookmarkStart w:id="518" w:name="_Toc513198136"/>
      <w:bookmarkStart w:id="519" w:name="_Toc515440388"/>
      <w:bookmarkStart w:id="520" w:name="_Toc517858905"/>
      <w:bookmarkStart w:id="521" w:name="_Toc519859145"/>
      <w:bookmarkStart w:id="522" w:name="_Toc521495189"/>
      <w:bookmarkStart w:id="523" w:name="_Toc527117802"/>
      <w:bookmarkStart w:id="524" w:name="_Toc527620329"/>
      <w:bookmarkStart w:id="525" w:name="_Toc529974571"/>
      <w:bookmarkStart w:id="526" w:name="_Toc439685312"/>
      <w:bookmarkStart w:id="527" w:name="_Toc149916617"/>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6"/>
      <w:bookmarkEnd w:id="527"/>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528" w:name="_Toc439685313"/>
      <w:bookmarkStart w:id="529" w:name="_Toc149916618"/>
      <w:r w:rsidRPr="00EE1D62">
        <w:rPr>
          <w:lang w:eastAsia="en-US"/>
        </w:rPr>
        <w:t xml:space="preserve">Support </w:t>
      </w:r>
      <w:r w:rsidR="00EB36AC">
        <w:rPr>
          <w:lang w:eastAsia="en-US"/>
        </w:rPr>
        <w:t>f</w:t>
      </w:r>
      <w:r w:rsidRPr="00EE1D62">
        <w:rPr>
          <w:lang w:eastAsia="en-US"/>
        </w:rPr>
        <w:t>iles</w:t>
      </w:r>
      <w:bookmarkEnd w:id="528"/>
      <w:bookmarkEnd w:id="529"/>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lastRenderedPageBreak/>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Javascript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530" w:name="_Toc510784348"/>
      <w:bookmarkStart w:id="531" w:name="_Toc510785497"/>
      <w:bookmarkStart w:id="532" w:name="_Toc226430998"/>
      <w:bookmarkStart w:id="533" w:name="_Toc225065202"/>
      <w:bookmarkStart w:id="534" w:name="_Toc439685314"/>
      <w:bookmarkStart w:id="535" w:name="_Toc225648345"/>
      <w:bookmarkStart w:id="536" w:name="_Toc149916619"/>
      <w:bookmarkEnd w:id="530"/>
      <w:bookmarkEnd w:id="531"/>
      <w:r w:rsidRPr="00EE1D62">
        <w:t xml:space="preserve">Support </w:t>
      </w:r>
      <w:r w:rsidR="00D24503">
        <w:t>f</w:t>
      </w:r>
      <w:r w:rsidR="00D24503" w:rsidRPr="00EE1D62">
        <w:t xml:space="preserve">ile </w:t>
      </w:r>
      <w:r w:rsidRPr="00EE1D62">
        <w:t>Naming</w:t>
      </w:r>
      <w:bookmarkEnd w:id="532"/>
      <w:bookmarkEnd w:id="533"/>
      <w:bookmarkEnd w:id="534"/>
      <w:bookmarkEnd w:id="535"/>
      <w:bookmarkEnd w:id="536"/>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37" w:name="_Toc510784350"/>
      <w:bookmarkStart w:id="538" w:name="_Toc510785499"/>
      <w:bookmarkStart w:id="539" w:name="_Toc513198140"/>
      <w:bookmarkStart w:id="540" w:name="_Toc515440392"/>
      <w:bookmarkStart w:id="541" w:name="_Toc517858909"/>
      <w:bookmarkStart w:id="542" w:name="_Toc519859149"/>
      <w:bookmarkStart w:id="543" w:name="_Toc521495193"/>
      <w:bookmarkStart w:id="544" w:name="_Toc527117806"/>
      <w:bookmarkStart w:id="545" w:name="_Toc527620333"/>
      <w:bookmarkStart w:id="546" w:name="_Toc529974575"/>
      <w:bookmarkStart w:id="547" w:name="_Toc510784351"/>
      <w:bookmarkStart w:id="548" w:name="_Toc510785500"/>
      <w:bookmarkStart w:id="549" w:name="_Toc513198141"/>
      <w:bookmarkStart w:id="550" w:name="_Toc515440393"/>
      <w:bookmarkStart w:id="551" w:name="_Toc517858910"/>
      <w:bookmarkStart w:id="552" w:name="_Toc519859150"/>
      <w:bookmarkStart w:id="553" w:name="_Toc521495194"/>
      <w:bookmarkStart w:id="554" w:name="_Toc527117807"/>
      <w:bookmarkStart w:id="555" w:name="_Toc527620334"/>
      <w:bookmarkStart w:id="556" w:name="_Toc529974576"/>
      <w:bookmarkStart w:id="557" w:name="_Toc510785501"/>
      <w:bookmarkStart w:id="558" w:name="_Toc510784352"/>
      <w:bookmarkStart w:id="559" w:name="_Toc513198142"/>
      <w:bookmarkStart w:id="560" w:name="_Toc515440394"/>
      <w:bookmarkStart w:id="561" w:name="_Toc517858911"/>
      <w:bookmarkStart w:id="562" w:name="_Toc519859151"/>
      <w:bookmarkStart w:id="563" w:name="_Toc521495195"/>
      <w:bookmarkStart w:id="564" w:name="_Toc527117808"/>
      <w:bookmarkStart w:id="565" w:name="_Toc527620335"/>
      <w:bookmarkStart w:id="566" w:name="_Toc529974577"/>
      <w:bookmarkStart w:id="567" w:name="_Toc439685315"/>
      <w:bookmarkStart w:id="568" w:name="_Toc149916620"/>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67"/>
      <w:bookmarkEnd w:id="568"/>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lastRenderedPageBreak/>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lastRenderedPageBreak/>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69" w:name="_Toc149916621"/>
      <w:r>
        <w:rPr>
          <w:lang w:eastAsia="en-US"/>
        </w:rPr>
        <w:t>Associated XML Metadata file</w:t>
      </w:r>
      <w:bookmarkEnd w:id="569"/>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lastRenderedPageBreak/>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70" w:name="_Toc517858913"/>
      <w:bookmarkStart w:id="571" w:name="_Toc519859153"/>
      <w:bookmarkStart w:id="572" w:name="_Toc521495197"/>
      <w:bookmarkStart w:id="573" w:name="_Toc527117810"/>
      <w:bookmarkStart w:id="574" w:name="_Toc527620337"/>
      <w:bookmarkStart w:id="575" w:name="_Toc529974579"/>
      <w:bookmarkStart w:id="576" w:name="_Toc439685316"/>
      <w:bookmarkStart w:id="577" w:name="_Toc149916622"/>
      <w:bookmarkEnd w:id="570"/>
      <w:bookmarkEnd w:id="571"/>
      <w:bookmarkEnd w:id="572"/>
      <w:bookmarkEnd w:id="573"/>
      <w:bookmarkEnd w:id="574"/>
      <w:bookmarkEnd w:id="575"/>
      <w:r w:rsidRPr="00EC74DC">
        <w:rPr>
          <w:lang w:eastAsia="en-US"/>
        </w:rPr>
        <w:t xml:space="preserve">S-101 </w:t>
      </w:r>
      <w:r w:rsidR="007653F1" w:rsidRPr="00EC74DC">
        <w:rPr>
          <w:lang w:eastAsia="en-US"/>
        </w:rPr>
        <w:t>Exchange Catalogue</w:t>
      </w:r>
      <w:bookmarkEnd w:id="576"/>
      <w:bookmarkEnd w:id="577"/>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8"/>
      <w:bookmarkEnd w:id="419"/>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78" w:name="_Toc510784355"/>
      <w:bookmarkStart w:id="579" w:name="_Toc510785504"/>
      <w:bookmarkStart w:id="580" w:name="_Toc439685317"/>
      <w:bookmarkStart w:id="581" w:name="_Toc149916623"/>
      <w:bookmarkEnd w:id="578"/>
      <w:bookmarkEnd w:id="579"/>
      <w:r w:rsidRPr="00EC74DC">
        <w:t>Data integrity and encryption</w:t>
      </w:r>
      <w:bookmarkEnd w:id="580"/>
      <w:bookmarkEnd w:id="581"/>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2" w:name="_Toc510784360"/>
      <w:bookmarkStart w:id="583" w:name="_Toc510785509"/>
      <w:bookmarkEnd w:id="582"/>
      <w:bookmarkEnd w:id="583"/>
    </w:p>
    <w:p w14:paraId="5C9C4538" w14:textId="77777777" w:rsidR="00E73EDF" w:rsidRPr="00EC74DC" w:rsidRDefault="007653F1" w:rsidP="00507FDE">
      <w:pPr>
        <w:pStyle w:val="Heading1"/>
        <w:tabs>
          <w:tab w:val="clear" w:pos="400"/>
        </w:tabs>
        <w:spacing w:before="120" w:after="200" w:line="240" w:lineRule="auto"/>
        <w:ind w:left="567" w:hanging="567"/>
      </w:pPr>
      <w:bookmarkStart w:id="584" w:name="_Toc225648311"/>
      <w:bookmarkStart w:id="585" w:name="_Toc225065168"/>
      <w:bookmarkStart w:id="586" w:name="_Toc439685322"/>
      <w:bookmarkStart w:id="587" w:name="_Toc149916624"/>
      <w:r w:rsidRPr="00EC74DC">
        <w:t>Metadata</w:t>
      </w:r>
      <w:bookmarkEnd w:id="584"/>
      <w:bookmarkEnd w:id="585"/>
      <w:bookmarkEnd w:id="586"/>
      <w:bookmarkEnd w:id="587"/>
    </w:p>
    <w:p w14:paraId="72185015" w14:textId="77777777" w:rsidR="00E73EDF" w:rsidRPr="00EC74DC" w:rsidRDefault="007653F1" w:rsidP="00507FDE">
      <w:pPr>
        <w:pStyle w:val="Heading2"/>
        <w:tabs>
          <w:tab w:val="clear" w:pos="540"/>
        </w:tabs>
        <w:spacing w:before="120" w:after="200" w:line="240" w:lineRule="auto"/>
        <w:ind w:left="709" w:hanging="709"/>
      </w:pPr>
      <w:bookmarkStart w:id="588" w:name="_Toc439685323"/>
      <w:bookmarkStart w:id="589" w:name="_Toc149916625"/>
      <w:r w:rsidRPr="00EC74DC">
        <w:t>Introduction</w:t>
      </w:r>
      <w:bookmarkEnd w:id="588"/>
      <w:bookmarkEnd w:id="589"/>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90" w:name="_Toc510784364"/>
      <w:bookmarkStart w:id="591" w:name="_Toc510785513"/>
      <w:bookmarkStart w:id="592" w:name="_Toc439685324"/>
      <w:bookmarkStart w:id="593" w:name="_Toc149916626"/>
      <w:bookmarkEnd w:id="590"/>
      <w:bookmarkEnd w:id="591"/>
      <w:r w:rsidRPr="00651940">
        <w:lastRenderedPageBreak/>
        <w:t>S100</w:t>
      </w:r>
      <w:r w:rsidR="007653F1" w:rsidRPr="00651940">
        <w:t>_ExchangeCatalogue</w:t>
      </w:r>
      <w:bookmarkEnd w:id="592"/>
      <w:bookmarkEnd w:id="593"/>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The concatenation of identifier and dateTime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4" w:name="_Toc510785515"/>
      <w:bookmarkStart w:id="595" w:name="_Toc510784366"/>
      <w:bookmarkStart w:id="596" w:name="_Toc439685325"/>
      <w:bookmarkStart w:id="597" w:name="_Toc149916627"/>
      <w:bookmarkEnd w:id="594"/>
      <w:bookmarkEnd w:id="595"/>
      <w:r w:rsidRPr="00130A33">
        <w:t>S100</w:t>
      </w:r>
      <w:r w:rsidR="007653F1" w:rsidRPr="00130A33">
        <w:t>_DatasetDiscoveryMetadata</w:t>
      </w:r>
      <w:bookmarkEnd w:id="596"/>
      <w:bookmarkEnd w:id="597"/>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r w:rsidRPr="003440C2">
              <w:rPr>
                <w:rFonts w:cs="Arial"/>
                <w:sz w:val="16"/>
                <w:szCs w:val="16"/>
                <w:lang w:val="fr-FR"/>
              </w:rPr>
              <w:t>CI_Responsibility&gt;CI_Individual or</w:t>
            </w:r>
          </w:p>
          <w:p w14:paraId="4CDC1173" w14:textId="366C8B38" w:rsidR="00130A33" w:rsidRPr="003440C2" w:rsidRDefault="00130A33" w:rsidP="00130A33">
            <w:pPr>
              <w:spacing w:before="60" w:after="60" w:line="240" w:lineRule="auto"/>
              <w:jc w:val="left"/>
              <w:rPr>
                <w:rFonts w:cs="Arial"/>
                <w:sz w:val="16"/>
                <w:szCs w:val="16"/>
                <w:lang w:val="fr-FR" w:eastAsia="en-US"/>
              </w:rPr>
            </w:pPr>
            <w:r w:rsidRPr="003440C2">
              <w:rPr>
                <w:rFonts w:cs="Arial"/>
                <w:sz w:val="16"/>
                <w:szCs w:val="16"/>
                <w:lang w:val="fr-FR"/>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4F14EB1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r>
              <w:rPr>
                <w:rFonts w:cs="Arial"/>
                <w:sz w:val="16"/>
                <w:szCs w:val="16"/>
              </w:rPr>
              <w:t>See Note</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73F08750" w14:textId="45DCE8CD" w:rsidR="00932ACB" w:rsidRPr="00932ACB" w:rsidRDefault="00932ACB" w:rsidP="00932ACB">
      <w:pPr>
        <w:spacing w:after="120" w:line="240" w:lineRule="auto"/>
      </w:pPr>
      <w:r>
        <w:t xml:space="preserve">NOTE: replacedData and dataReplacement: </w:t>
      </w:r>
      <w:r w:rsidR="003A3240">
        <w:t>T</w:t>
      </w:r>
      <w:r>
        <w:t>he attribute replacedData</w:t>
      </w:r>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dataReplacement </w:t>
      </w:r>
      <w:r w:rsidR="008C065C">
        <w:t xml:space="preserve">is mandatory if replacedData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598"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598"/>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0593FB5D" w14:textId="1C27136E" w:rsidR="00810ADA" w:rsidRDefault="00810ADA" w:rsidP="00810ADA">
            <w:pPr>
              <w:spacing w:before="60" w:after="0" w:line="240" w:lineRule="auto"/>
              <w:jc w:val="left"/>
              <w:rPr>
                <w:rFonts w:cs="Arial"/>
                <w:sz w:val="16"/>
                <w:szCs w:val="16"/>
                <w:lang w:eastAsia="en-US"/>
              </w:rPr>
            </w:pPr>
            <w:r>
              <w:rPr>
                <w:rFonts w:cs="Arial"/>
                <w:sz w:val="16"/>
                <w:szCs w:val="16"/>
                <w:lang w:eastAsia="en-US"/>
              </w:rPr>
              <w:t>NULL</w:t>
            </w:r>
          </w:p>
          <w:p w14:paraId="4E2DE974" w14:textId="77777777" w:rsidR="00C80D69" w:rsidRPr="009F0C13" w:rsidRDefault="00C80D69" w:rsidP="00142BCB">
            <w:pPr>
              <w:spacing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lastRenderedPageBreak/>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lastRenderedPageBreak/>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3C6F342F" w:rsidR="00E73EDF" w:rsidRDefault="00304936" w:rsidP="00C128E3">
            <w:pPr>
              <w:snapToGrid w:val="0"/>
              <w:spacing w:before="60" w:after="60" w:line="240" w:lineRule="auto"/>
              <w:rPr>
                <w:rFonts w:cs="Arial"/>
                <w:sz w:val="16"/>
                <w:szCs w:val="16"/>
              </w:rPr>
            </w:pPr>
            <w:r w:rsidRPr="007028DE">
              <w:rPr>
                <w:rFonts w:cs="Arial"/>
                <w:sz w:val="16"/>
                <w:szCs w:val="16"/>
              </w:rPr>
              <w:t>1.</w:t>
            </w:r>
            <w:r w:rsidR="00BF5ECA">
              <w:rPr>
                <w:rFonts w:cs="Arial"/>
                <w:sz w:val="16"/>
                <w:szCs w:val="16"/>
              </w:rPr>
              <w:t>2</w:t>
            </w:r>
            <w:r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lastRenderedPageBreak/>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599" w:name="_Toc439685326"/>
      <w:bookmarkStart w:id="600" w:name="_Toc149916628"/>
      <w:r w:rsidRPr="003713AD">
        <w:t>S100</w:t>
      </w:r>
      <w:r w:rsidR="007653F1" w:rsidRPr="003713AD">
        <w:t>_SupportFileDiscoveryMetadata</w:t>
      </w:r>
      <w:bookmarkEnd w:id="599"/>
      <w:bookmarkEnd w:id="600"/>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2B868AF6" w:rsidR="00D85821" w:rsidRPr="00774650" w:rsidRDefault="00741D53" w:rsidP="00C128E3">
            <w:pPr>
              <w:keepNext/>
              <w:keepLines/>
              <w:suppressAutoHyphens/>
              <w:snapToGrid w:val="0"/>
              <w:spacing w:before="60" w:after="60" w:line="240" w:lineRule="auto"/>
              <w:rPr>
                <w:b/>
                <w:bCs/>
                <w:sz w:val="16"/>
                <w:szCs w:val="16"/>
                <w:lang w:eastAsia="ar-SA"/>
              </w:rPr>
            </w:pPr>
            <w:r>
              <w:rPr>
                <w:sz w:val="16"/>
                <w:szCs w:val="16"/>
                <w:lang w:eastAsia="ar-SA"/>
              </w:rPr>
              <w:t>TXT UTF8</w:t>
            </w:r>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lastRenderedPageBreak/>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1" w:name="_Toc439685327"/>
      <w:bookmarkStart w:id="602" w:name="_Toc149916629"/>
      <w:r w:rsidRPr="001E42E8">
        <w:t>S100</w:t>
      </w:r>
      <w:r w:rsidR="007653F1" w:rsidRPr="001E42E8">
        <w:t>_Catalogue</w:t>
      </w:r>
      <w:r w:rsidR="00741C68">
        <w:t>Discovery</w:t>
      </w:r>
      <w:r w:rsidR="007653F1" w:rsidRPr="001E42E8">
        <w:t>Metadata</w:t>
      </w:r>
      <w:bookmarkEnd w:id="601"/>
      <w:bookmarkEnd w:id="602"/>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lastRenderedPageBreak/>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3" w:name="_Hlk86073999"/>
            <w:r w:rsidRPr="00061045">
              <w:rPr>
                <w:sz w:val="16"/>
                <w:szCs w:val="16"/>
              </w:rPr>
              <w:t>userDefinedMaintenanceFrequency</w:t>
            </w:r>
            <w:bookmarkEnd w:id="603"/>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604"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4"/>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5" w:name="_Toc510784370"/>
      <w:bookmarkStart w:id="606" w:name="_Toc510785519"/>
      <w:bookmarkStart w:id="607" w:name="_Toc225065171"/>
      <w:bookmarkStart w:id="608" w:name="_Toc439685328"/>
      <w:bookmarkStart w:id="609" w:name="_Toc225648314"/>
      <w:bookmarkEnd w:id="605"/>
      <w:bookmarkEnd w:id="606"/>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10" w:name="_Toc149916630"/>
      <w:r w:rsidRPr="008A6F2A">
        <w:rPr>
          <w:lang w:eastAsia="en-GB"/>
        </w:rPr>
        <w:t>Language</w:t>
      </w:r>
      <w:bookmarkEnd w:id="607"/>
      <w:bookmarkEnd w:id="608"/>
      <w:bookmarkEnd w:id="609"/>
      <w:bookmarkEnd w:id="610"/>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1" w:name="_Toc225648365"/>
      <w:bookmarkStart w:id="612"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3" w:name="_Toc439685329"/>
      <w:bookmarkStart w:id="614" w:name="_Toc149916631"/>
      <w:r w:rsidRPr="008A6F2A">
        <w:rPr>
          <w:rFonts w:eastAsia="Times New Roman" w:cs="Arial"/>
          <w:lang w:eastAsia="en-US"/>
        </w:rPr>
        <w:lastRenderedPageBreak/>
        <w:t>ANNEX A - Data Classification and Encoding Guide</w:t>
      </w:r>
      <w:bookmarkEnd w:id="613"/>
      <w:bookmarkEnd w:id="614"/>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5" w:name="_Toc149916632"/>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5"/>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16" w:name="_Toc207617007"/>
      <w:bookmarkStart w:id="617" w:name="_Toc225648366"/>
      <w:bookmarkStart w:id="618" w:name="_Toc225065223"/>
      <w:bookmarkStart w:id="619" w:name="_Toc149916633"/>
      <w:bookmarkEnd w:id="611"/>
      <w:bookmarkEnd w:id="612"/>
      <w:r w:rsidRPr="008A6F2A">
        <w:t>Introduction</w:t>
      </w:r>
      <w:bookmarkEnd w:id="616"/>
      <w:bookmarkEnd w:id="617"/>
      <w:bookmarkEnd w:id="618"/>
      <w:bookmarkEnd w:id="619"/>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620" w:name="_Toc439685331"/>
      <w:r w:rsidRPr="008A6F2A">
        <w:rPr>
          <w:b/>
          <w:sz w:val="22"/>
          <w:szCs w:val="22"/>
          <w:lang w:eastAsia="en-US"/>
        </w:rPr>
        <w:t xml:space="preserve">Dataset </w:t>
      </w:r>
      <w:bookmarkEnd w:id="620"/>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|--&lt;0..1&gt;-IACS (*2): Information Association Codes field</w:t>
      </w:r>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01BA77A"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254B72F"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57043F65"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21" w:name="_Toc225065224"/>
            <w:bookmarkStart w:id="622" w:name="_Toc207617017"/>
            <w:bookmarkStart w:id="623"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24" w:name="_Toc207617030"/>
            <w:bookmarkEnd w:id="621"/>
            <w:bookmarkEnd w:id="622"/>
            <w:bookmarkEnd w:id="623"/>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lastRenderedPageBreak/>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25" w:name="_Toc207617037"/>
      <w:bookmarkEnd w:id="624"/>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5"/>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626"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6"/>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627"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lastRenderedPageBreak/>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7"/>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628" w:name="_Toc207617075"/>
      <w:bookmarkStart w:id="629" w:name="_Toc225648375"/>
      <w:bookmarkStart w:id="630"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8"/>
          <w:bookmarkEnd w:id="629"/>
          <w:bookmarkEnd w:id="630"/>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631" w:name="_Toc225648376"/>
      <w:bookmarkStart w:id="632" w:name="_Toc207617076"/>
      <w:bookmarkStart w:id="633"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31"/>
          <w:bookmarkEnd w:id="632"/>
          <w:bookmarkEnd w:id="633"/>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{120} – Curve</w:t>
            </w:r>
          </w:p>
          <w:p w14:paraId="4DCCDD19" w14:textId="77777777" w:rsidR="00D224F5" w:rsidRPr="009932F8" w:rsidRDefault="00D224F5" w:rsidP="00522ACE">
            <w:pPr>
              <w:pStyle w:val="Small"/>
              <w:spacing w:before="0"/>
              <w:jc w:val="both"/>
              <w:rPr>
                <w:lang w:val="fr-FR"/>
              </w:rPr>
            </w:pPr>
            <w:r w:rsidRPr="009932F8">
              <w:rPr>
                <w:lang w:val="fr-FR"/>
              </w:rPr>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634" w:name="_Toc207617079"/>
      <w:bookmarkStart w:id="635" w:name="_Toc225648378"/>
      <w:bookmarkStart w:id="636"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lastRenderedPageBreak/>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34"/>
          <w:bookmarkEnd w:id="635"/>
          <w:bookmarkEnd w:id="636"/>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2FAE93B4"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57654026"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5AD0E3"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lastRenderedPageBreak/>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lastRenderedPageBreak/>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lastRenderedPageBreak/>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lastRenderedPageBreak/>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r w:rsidR="0036276B" w:rsidRPr="009932F8">
              <w:rPr>
                <w:lang w:val="fr-FR"/>
              </w:rPr>
              <w:t>Curve</w:t>
            </w:r>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lastRenderedPageBreak/>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637" w:name="_Toc270580306"/>
      <w:bookmarkStart w:id="638" w:name="_Toc225648381"/>
      <w:bookmarkStart w:id="639"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97E3FE6"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2B664481"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0D5EDC90"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0B402FAC"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640" w:name="_Toc439685422"/>
      <w:bookmarkStart w:id="641" w:name="_Toc149916634"/>
      <w:bookmarkEnd w:id="637"/>
      <w:bookmarkEnd w:id="638"/>
      <w:bookmarkEnd w:id="639"/>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640"/>
      <w:bookmarkEnd w:id="641"/>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642" w:name="_Toc149916635"/>
      <w:r w:rsidRPr="001F69A8">
        <w:rPr>
          <w:lang w:val="en-US"/>
        </w:rPr>
        <w:lastRenderedPageBreak/>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642"/>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73758910" w:rsidR="00C20D76" w:rsidRDefault="007B2D1A" w:rsidP="007B2D1A">
      <w:pPr>
        <w:spacing w:before="60" w:after="60" w:line="240" w:lineRule="auto"/>
        <w:rPr>
          <w:rFonts w:cs="Arial"/>
        </w:rPr>
      </w:pPr>
      <w:r w:rsidRPr="007B2D1A">
        <w:rPr>
          <w:rFonts w:cs="Arial"/>
        </w:rPr>
        <w:t xml:space="preserve">An inventory for each </w:t>
      </w:r>
      <w:r w:rsidR="00EC0E27" w:rsidRPr="00142BCB">
        <w:rPr>
          <w:rFonts w:cs="Arial"/>
          <w:b/>
        </w:rPr>
        <w:t>Data Coverage</w:t>
      </w:r>
      <w:r w:rsidR="00412A1B">
        <w:rPr>
          <w:rFonts w:cs="Arial"/>
        </w:rPr>
        <w:t xml:space="preserve"> </w:t>
      </w:r>
      <w:r w:rsidRPr="007B2D1A">
        <w:rPr>
          <w:rFonts w:cs="Arial"/>
        </w:rPr>
        <w:t>contains</w:t>
      </w:r>
      <w:r>
        <w:rPr>
          <w:rFonts w:cs="Arial"/>
        </w:rPr>
        <w:t>:</w:t>
      </w:r>
    </w:p>
    <w:p w14:paraId="74A4DCAB" w14:textId="547365BB"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EC0E27" w:rsidRPr="00142BCB">
        <w:rPr>
          <w:b/>
        </w:rPr>
        <w:t>D</w:t>
      </w:r>
      <w:r w:rsidR="00412A1B" w:rsidRPr="00142BCB">
        <w:rPr>
          <w:b/>
        </w:rPr>
        <w:t>ata</w:t>
      </w:r>
      <w:r w:rsidR="00774080" w:rsidRPr="00142BCB">
        <w:rPr>
          <w:b/>
        </w:rPr>
        <w:t xml:space="preserve"> </w:t>
      </w:r>
      <w:r w:rsidR="00EC0E27" w:rsidRPr="00142BCB">
        <w:rPr>
          <w:b/>
        </w:rPr>
        <w:t>Coverage</w:t>
      </w:r>
      <w:r w:rsidRPr="007B2D1A">
        <w:t xml:space="preserve">: </w:t>
      </w:r>
      <w:r w:rsidRPr="007B2D1A">
        <w:rPr>
          <w:i/>
          <w:iCs/>
        </w:rPr>
        <w:t>polygon(</w:t>
      </w:r>
      <w:r w:rsidR="00AC4D20">
        <w:rPr>
          <w:rFonts w:cs="Arial"/>
          <w:i/>
          <w:iCs/>
        </w:rPr>
        <w:t>dataCoverage</w:t>
      </w:r>
      <w:r w:rsidRPr="007B2D1A">
        <w:rPr>
          <w:i/>
          <w:iCs/>
        </w:rPr>
        <w:t>)</w:t>
      </w:r>
      <w:r>
        <w:t>;</w:t>
      </w:r>
    </w:p>
    <w:p w14:paraId="7A4DF019" w14:textId="6A1289BA"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r w:rsidRPr="007B2D1A">
        <w:rPr>
          <w:i/>
          <w:iCs/>
        </w:rPr>
        <w:t>scaleBands(</w:t>
      </w:r>
      <w:r w:rsidR="00AC4D20">
        <w:rPr>
          <w:rFonts w:cs="Arial"/>
          <w:i/>
          <w:iCs/>
        </w:rPr>
        <w:t>dataCoverage</w:t>
      </w:r>
      <w:r w:rsidRPr="007B2D1A">
        <w:rPr>
          <w:i/>
          <w:iCs/>
        </w:rPr>
        <w:t>)</w:t>
      </w:r>
      <w:r>
        <w:t>;</w:t>
      </w:r>
    </w:p>
    <w:p w14:paraId="30BCF35C" w14:textId="643A99C2"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w:t>
      </w:r>
      <w:r w:rsidR="00AC4D20">
        <w:rPr>
          <w:rFonts w:cs="Arial"/>
          <w:i/>
          <w:iCs/>
        </w:rPr>
        <w:t>dataCoverage</w:t>
      </w:r>
      <w:r w:rsidRPr="007B2D1A">
        <w:rPr>
          <w:i/>
          <w:iCs/>
        </w:rPr>
        <w:t>)</w:t>
      </w:r>
      <w:r>
        <w:t>.</w:t>
      </w:r>
    </w:p>
    <w:p w14:paraId="57D9803B" w14:textId="6B153A2F"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00736CEC">
        <w:rPr>
          <w:rFonts w:cs="Arial"/>
          <w:i/>
          <w:iCs/>
        </w:rPr>
        <w:t>jection</w:t>
      </w:r>
      <w:r w:rsidRPr="00AA512C">
        <w:rPr>
          <w:rFonts w:cs="Arial"/>
        </w:rPr>
        <w:t xml:space="preserve"> that can</w:t>
      </w:r>
      <w:r w:rsidR="007B2D1A">
        <w:rPr>
          <w:rFonts w:cs="Arial"/>
        </w:rPr>
        <w:t>:</w:t>
      </w:r>
    </w:p>
    <w:p w14:paraId="4E193385" w14:textId="4E6D15A9" w:rsidR="007B2D1A" w:rsidRPr="0086129E" w:rsidRDefault="00AA512C" w:rsidP="007B2D1A">
      <w:pPr>
        <w:pStyle w:val="ListParagraph"/>
        <w:numPr>
          <w:ilvl w:val="0"/>
          <w:numId w:val="48"/>
        </w:numPr>
        <w:spacing w:before="60" w:after="60" w:line="240" w:lineRule="auto"/>
        <w:ind w:left="567" w:hanging="283"/>
        <w:contextualSpacing w:val="0"/>
        <w:rPr>
          <w:lang w:val="en-US"/>
        </w:rPr>
      </w:pPr>
      <w:r>
        <w:t>Convert geo</w:t>
      </w:r>
      <w:r w:rsidR="00297C05">
        <w:t xml:space="preserve">graphic </w:t>
      </w:r>
      <w:r>
        <w:t>polygon</w:t>
      </w:r>
      <w:r w:rsidR="00FD093C">
        <w:t>s</w:t>
      </w:r>
      <w:r>
        <w:t xml:space="preserve"> </w:t>
      </w:r>
      <w:r w:rsidRPr="00AA512C">
        <w:rPr>
          <w:i/>
          <w:iCs/>
        </w:rPr>
        <w:t>geo</w:t>
      </w:r>
      <w:r w:rsidR="00736CEC">
        <w:rPr>
          <w:i/>
          <w:iCs/>
        </w:rPr>
        <w:t>Polygon</w:t>
      </w:r>
      <w:r>
        <w:t xml:space="preserve"> to device</w:t>
      </w:r>
      <w:r w:rsidR="00297C05">
        <w:t xml:space="preserve"> </w:t>
      </w:r>
      <w:r>
        <w:t>polygon</w:t>
      </w:r>
      <w:r w:rsidR="00FD093C">
        <w:t>s</w:t>
      </w:r>
      <w:r>
        <w:t xml:space="preserve">: </w:t>
      </w:r>
      <w:r w:rsidRPr="00AA512C">
        <w:rPr>
          <w:i/>
          <w:iCs/>
        </w:rPr>
        <w:t>pro</w:t>
      </w:r>
      <w:r w:rsidR="00736CEC">
        <w:rPr>
          <w:i/>
          <w:iCs/>
        </w:rPr>
        <w:t>jection</w:t>
      </w:r>
      <w:r w:rsidRPr="00AA512C">
        <w:rPr>
          <w:i/>
          <w:iCs/>
        </w:rPr>
        <w:t>(geo</w:t>
      </w:r>
      <w:r w:rsidR="00736CEC">
        <w:rPr>
          <w:i/>
          <w:iCs/>
        </w:rPr>
        <w:t>Polygon</w:t>
      </w:r>
      <w:r w:rsidRPr="00AA512C">
        <w:rPr>
          <w:i/>
          <w:iCs/>
        </w:rPr>
        <w:t>)</w:t>
      </w:r>
      <w:r w:rsidR="007B2D1A">
        <w:t>;</w:t>
      </w:r>
    </w:p>
    <w:p w14:paraId="37DA5839" w14:textId="6A837D0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Convert device</w:t>
      </w:r>
      <w:r w:rsidR="00FD093C">
        <w:t xml:space="preserve"> </w:t>
      </w:r>
      <w:r w:rsidRPr="00AA512C">
        <w:t xml:space="preserve">polygons </w:t>
      </w:r>
      <w:r w:rsidRPr="00AA512C">
        <w:rPr>
          <w:i/>
          <w:iCs/>
        </w:rPr>
        <w:t>poly</w:t>
      </w:r>
      <w:r w:rsidR="00736CEC">
        <w:rPr>
          <w:i/>
          <w:iCs/>
        </w:rPr>
        <w:t>gon</w:t>
      </w:r>
      <w:r w:rsidRPr="00AA512C">
        <w:t xml:space="preserve"> to geo</w:t>
      </w:r>
      <w:r w:rsidR="00FD093C">
        <w:t xml:space="preserve">graphic </w:t>
      </w:r>
      <w:r w:rsidRPr="00AA512C">
        <w:t xml:space="preserve">polygons: </w:t>
      </w:r>
      <w:r w:rsidRPr="00AA512C">
        <w:rPr>
          <w:i/>
          <w:iCs/>
        </w:rPr>
        <w:t>~pro</w:t>
      </w:r>
      <w:r w:rsidR="00736CEC">
        <w:rPr>
          <w:i/>
          <w:iCs/>
        </w:rPr>
        <w:t>jection</w:t>
      </w:r>
      <w:r w:rsidRPr="00AA512C">
        <w:rPr>
          <w:i/>
          <w:iCs/>
        </w:rPr>
        <w:t>(poly</w:t>
      </w:r>
      <w:r w:rsidR="00736CEC">
        <w:rPr>
          <w:i/>
          <w:iCs/>
        </w:rPr>
        <w:t>gon</w:t>
      </w:r>
      <w:r w:rsidRPr="00AA512C">
        <w:rPr>
          <w:i/>
          <w:iCs/>
        </w:rPr>
        <w:t>)</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2A987FF4" w:rsidR="00AA512C" w:rsidRDefault="00AA512C" w:rsidP="007B2D1A">
      <w:pPr>
        <w:spacing w:after="120" w:line="240" w:lineRule="auto"/>
      </w:pPr>
      <w:r w:rsidRPr="00AA512C">
        <w:t xml:space="preserve">A lists of scale bands will be used for the algorithm. Each scale band is defined by its minimum and </w:t>
      </w:r>
      <w:r w:rsidR="003C088E">
        <w:t>optimum</w:t>
      </w:r>
      <w:r w:rsidR="003C088E" w:rsidRPr="00AA512C">
        <w:t xml:space="preserve"> </w:t>
      </w:r>
      <w:r w:rsidRPr="00AA512C">
        <w:t>scale</w:t>
      </w:r>
      <w:r w:rsidR="00AC4D20">
        <w:t xml:space="preserve"> denominators</w:t>
      </w:r>
      <w:r w:rsidRPr="00AA512C">
        <w:t xml:space="preserve"> and will be accessed by an index.</w:t>
      </w:r>
      <w:r w:rsidR="00736CEC">
        <w:t xml:space="preserve"> </w:t>
      </w:r>
      <w:r w:rsidR="00736CEC" w:rsidRPr="00736CEC">
        <w:t>Note that the table below contain</w:t>
      </w:r>
      <w:r w:rsidR="00736CEC">
        <w:t>s the denominators of the scale;</w:t>
      </w:r>
      <w:r w:rsidR="00736CEC" w:rsidRPr="00736CEC">
        <w:t xml:space="preserve"> </w:t>
      </w:r>
      <w:r w:rsidR="00736CEC">
        <w:t>for example</w:t>
      </w:r>
      <w:r w:rsidR="00736CEC" w:rsidRPr="00736CEC">
        <w:t xml:space="preserve">. 22,000 is </w:t>
      </w:r>
      <w:r w:rsidR="00736CEC">
        <w:t xml:space="preserve">denominator value </w:t>
      </w:r>
      <w:r w:rsidR="00736CEC" w:rsidRPr="00736CEC">
        <w:t>associated with the scale 1:22,000. Whenever scales are compared in these algorithms the numerical comparison is based on scales not on scale denominators.</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377180AB" w:rsidR="00AA512C" w:rsidRPr="00142BCB" w:rsidRDefault="001F5F3A" w:rsidP="005323C6">
            <w:pPr>
              <w:pStyle w:val="Tabletext9"/>
              <w:jc w:val="center"/>
              <w:rPr>
                <w:b/>
                <w:i/>
              </w:rPr>
            </w:pPr>
            <w:r w:rsidRPr="00142BCB">
              <w:rPr>
                <w:b/>
                <w:i/>
              </w:rPr>
              <w:t>index</w:t>
            </w:r>
          </w:p>
        </w:tc>
        <w:tc>
          <w:tcPr>
            <w:tcW w:w="2320" w:type="dxa"/>
            <w:shd w:val="clear" w:color="auto" w:fill="D9D9D9" w:themeFill="background1" w:themeFillShade="D9"/>
            <w:vAlign w:val="center"/>
          </w:tcPr>
          <w:p w14:paraId="21079AA1" w14:textId="1B657106" w:rsidR="00AA512C" w:rsidRPr="00142BCB" w:rsidRDefault="00AC4D20" w:rsidP="00736CEC">
            <w:pPr>
              <w:pStyle w:val="Tabletext9"/>
              <w:jc w:val="center"/>
              <w:rPr>
                <w:b/>
                <w:i/>
              </w:rPr>
            </w:pPr>
            <w:r w:rsidRPr="00142BCB">
              <w:rPr>
                <w:b/>
                <w:i/>
              </w:rPr>
              <w:t>minimumScale</w:t>
            </w:r>
          </w:p>
        </w:tc>
        <w:tc>
          <w:tcPr>
            <w:tcW w:w="2320" w:type="dxa"/>
            <w:shd w:val="clear" w:color="auto" w:fill="D9D9D9" w:themeFill="background1" w:themeFillShade="D9"/>
            <w:vAlign w:val="center"/>
          </w:tcPr>
          <w:p w14:paraId="14DD4E86" w14:textId="44EA6349" w:rsidR="00AA512C" w:rsidRPr="00142BCB" w:rsidRDefault="00AC4D20" w:rsidP="00736CEC">
            <w:pPr>
              <w:pStyle w:val="Tabletext9"/>
              <w:jc w:val="center"/>
              <w:rPr>
                <w:b/>
                <w:i/>
              </w:rPr>
            </w:pPr>
            <w:r w:rsidRPr="00142BCB">
              <w:rPr>
                <w:b/>
                <w:i/>
              </w:rPr>
              <w:t>optimumScale</w:t>
            </w:r>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216D5174" w:rsidR="00AA512C" w:rsidRPr="008D0CFF" w:rsidRDefault="00AA512C" w:rsidP="00AA512C">
            <w:pPr>
              <w:pStyle w:val="Tabletext9"/>
              <w:jc w:val="center"/>
            </w:pPr>
            <w:r>
              <w:t>NULL</w:t>
            </w:r>
            <w:r w:rsidR="00736CEC">
              <w:t xml:space="preserve"> (</w:t>
            </w:r>
            <w:r w:rsidR="00736CEC">
              <w:rPr>
                <w:rFonts w:cs="Arial"/>
              </w:rPr>
              <w:t>∞</w:t>
            </w:r>
            <w:r w:rsidR="00736CEC">
              <w:t>)</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00A2C389" w:rsidR="00AA512C" w:rsidRPr="008D0CFF" w:rsidRDefault="00AA512C" w:rsidP="00AA512C">
            <w:pPr>
              <w:pStyle w:val="Tabletext9"/>
              <w:jc w:val="left"/>
            </w:pPr>
            <w:r w:rsidRPr="00AA512C">
              <w:t xml:space="preserve">For all </w:t>
            </w:r>
            <w:r w:rsidR="00AC4D20">
              <w:t>values larger</w:t>
            </w:r>
            <w:r w:rsidRPr="00AA512C">
              <w:t xml:space="preserve"> than 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0D8256"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AA43A9" w:rsidRPr="00965081" w:rsidRDefault="00AA43A9"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AA43A9" w:rsidRPr="00965081" w:rsidRDefault="00AA43A9" w:rsidP="002D0CD1">
                            <w:pPr>
                              <w:spacing w:after="60" w:line="240" w:lineRule="auto"/>
                            </w:pPr>
                            <w:r w:rsidRPr="00F60BCC">
                              <w:rPr>
                                <w:b/>
                                <w:bCs/>
                              </w:rPr>
                              <w:t>Input</w:t>
                            </w:r>
                            <w:r>
                              <w:t>:</w:t>
                            </w:r>
                            <w:r w:rsidRPr="00965081">
                              <w:t xml:space="preserve"> A scale </w:t>
                            </w:r>
                          </w:p>
                          <w:p w14:paraId="3597FBA7" w14:textId="77777777" w:rsidR="00AA43A9" w:rsidRDefault="00AA43A9" w:rsidP="002D0CD1">
                            <w:pPr>
                              <w:spacing w:after="60" w:line="240" w:lineRule="auto"/>
                            </w:pPr>
                            <w:r w:rsidRPr="00F60BCC">
                              <w:rPr>
                                <w:b/>
                                <w:bCs/>
                              </w:rPr>
                              <w:t>Output</w:t>
                            </w:r>
                            <w:r w:rsidRPr="00965081">
                              <w:t xml:space="preserve"> The index of the</w:t>
                            </w:r>
                            <w:r>
                              <w:t xml:space="preserve"> scale band </w:t>
                            </w:r>
                          </w:p>
                          <w:p w14:paraId="229E094A" w14:textId="0D678BC9" w:rsidR="00AA43A9" w:rsidRPr="002672EF" w:rsidRDefault="00AA43A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optimum</w:t>
                            </w:r>
                            <w:r w:rsidRPr="002672EF">
                              <w:rPr>
                                <w:i/>
                                <w:iCs/>
                              </w:rPr>
                              <w:t xml:space="preserve">Scale[1] </w:t>
                            </w:r>
                          </w:p>
                          <w:p w14:paraId="23D72AA2" w14:textId="77777777" w:rsidR="00AA43A9" w:rsidRDefault="00AA43A9" w:rsidP="002D0CD1">
                            <w:pPr>
                              <w:pStyle w:val="ListParagraph"/>
                              <w:numPr>
                                <w:ilvl w:val="1"/>
                                <w:numId w:val="51"/>
                              </w:numPr>
                              <w:spacing w:after="0" w:line="259" w:lineRule="auto"/>
                              <w:jc w:val="left"/>
                            </w:pPr>
                            <w:r w:rsidRPr="002672EF">
                              <w:rPr>
                                <w:b/>
                                <w:bCs/>
                              </w:rPr>
                              <w:t>Return</w:t>
                            </w:r>
                            <w:r>
                              <w:t xml:space="preserve"> 1</w:t>
                            </w:r>
                          </w:p>
                          <w:p w14:paraId="108B5F06" w14:textId="586A5551" w:rsidR="00AA43A9" w:rsidRDefault="00AA43A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to 15</w:t>
                            </w:r>
                          </w:p>
                          <w:p w14:paraId="4DC9184F" w14:textId="00416504" w:rsidR="00AA43A9" w:rsidRDefault="00AA43A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optimumScale[index]</m:t>
                              </m:r>
                            </m:oMath>
                            <w:r>
                              <w:t xml:space="preserve"> </w:t>
                            </w:r>
                          </w:p>
                          <w:p w14:paraId="36B67234" w14:textId="77777777" w:rsidR="00AA43A9" w:rsidRDefault="00AA43A9" w:rsidP="002D0CD1">
                            <w:pPr>
                              <w:pStyle w:val="ListParagraph"/>
                              <w:numPr>
                                <w:ilvl w:val="2"/>
                                <w:numId w:val="51"/>
                              </w:numPr>
                              <w:spacing w:after="0" w:line="259" w:lineRule="auto"/>
                              <w:jc w:val="left"/>
                            </w:pPr>
                            <w:r w:rsidRPr="00142BCB">
                              <w:rPr>
                                <w:b/>
                              </w:rPr>
                              <w:t>Return</w:t>
                            </w:r>
                            <w:r>
                              <w:t xml:space="preserve"> </w:t>
                            </w:r>
                            <w:r w:rsidRPr="002672EF">
                              <w:rPr>
                                <w:i/>
                                <w:iCs/>
                              </w:rPr>
                              <w:t>index</w:t>
                            </w:r>
                          </w:p>
                          <w:p w14:paraId="10481720" w14:textId="77777777" w:rsidR="00AA43A9" w:rsidRPr="00965081" w:rsidRDefault="00AA43A9"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">
                <v:textbox>
                  <w:txbxContent>
                    <w:p w14:paraId="3AB49950" w14:textId="77777777" w:rsidR="00AA43A9" w:rsidRPr="00965081" w:rsidRDefault="00AA43A9"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AA43A9" w:rsidRPr="00965081" w:rsidRDefault="00AA43A9" w:rsidP="002D0CD1">
                      <w:pPr>
                        <w:spacing w:after="60" w:line="240" w:lineRule="auto"/>
                      </w:pPr>
                      <w:r w:rsidRPr="00F60BCC">
                        <w:rPr>
                          <w:b/>
                          <w:bCs/>
                        </w:rPr>
                        <w:t>Input</w:t>
                      </w:r>
                      <w:r>
                        <w:t>:</w:t>
                      </w:r>
                      <w:r w:rsidRPr="00965081">
                        <w:t xml:space="preserve"> A scale </w:t>
                      </w:r>
                    </w:p>
                    <w:p w14:paraId="3597FBA7" w14:textId="77777777" w:rsidR="00AA43A9" w:rsidRDefault="00AA43A9" w:rsidP="002D0CD1">
                      <w:pPr>
                        <w:spacing w:after="60" w:line="240" w:lineRule="auto"/>
                      </w:pPr>
                      <w:r w:rsidRPr="00F60BCC">
                        <w:rPr>
                          <w:b/>
                          <w:bCs/>
                        </w:rPr>
                        <w:t>Output</w:t>
                      </w:r>
                      <w:r w:rsidRPr="00965081">
                        <w:t xml:space="preserve"> The index of the</w:t>
                      </w:r>
                      <w:r>
                        <w:t xml:space="preserve"> scale band </w:t>
                      </w:r>
                    </w:p>
                    <w:p w14:paraId="229E094A" w14:textId="0D678BC9" w:rsidR="00AA43A9" w:rsidRPr="002672EF" w:rsidRDefault="00AA43A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optimum</w:t>
                      </w:r>
                      <w:r w:rsidRPr="002672EF">
                        <w:rPr>
                          <w:i/>
                          <w:iCs/>
                        </w:rPr>
                        <w:t xml:space="preserve">Scale[1] </w:t>
                      </w:r>
                    </w:p>
                    <w:p w14:paraId="23D72AA2" w14:textId="77777777" w:rsidR="00AA43A9" w:rsidRDefault="00AA43A9" w:rsidP="002D0CD1">
                      <w:pPr>
                        <w:pStyle w:val="ListParagraph"/>
                        <w:numPr>
                          <w:ilvl w:val="1"/>
                          <w:numId w:val="51"/>
                        </w:numPr>
                        <w:spacing w:after="0" w:line="259" w:lineRule="auto"/>
                        <w:jc w:val="left"/>
                      </w:pPr>
                      <w:r w:rsidRPr="002672EF">
                        <w:rPr>
                          <w:b/>
                          <w:bCs/>
                        </w:rPr>
                        <w:t>Return</w:t>
                      </w:r>
                      <w:r>
                        <w:t xml:space="preserve"> 1</w:t>
                      </w:r>
                    </w:p>
                    <w:p w14:paraId="108B5F06" w14:textId="586A5551" w:rsidR="00AA43A9" w:rsidRDefault="00AA43A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to 15</w:t>
                      </w:r>
                    </w:p>
                    <w:p w14:paraId="4DC9184F" w14:textId="00416504" w:rsidR="00AA43A9" w:rsidRDefault="00AA43A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optimumScale[index]</m:t>
                        </m:r>
                      </m:oMath>
                      <w:r>
                        <w:t xml:space="preserve"> </w:t>
                      </w:r>
                    </w:p>
                    <w:p w14:paraId="36B67234" w14:textId="77777777" w:rsidR="00AA43A9" w:rsidRDefault="00AA43A9" w:rsidP="002D0CD1">
                      <w:pPr>
                        <w:pStyle w:val="ListParagraph"/>
                        <w:numPr>
                          <w:ilvl w:val="2"/>
                          <w:numId w:val="51"/>
                        </w:numPr>
                        <w:spacing w:after="0" w:line="259" w:lineRule="auto"/>
                        <w:jc w:val="left"/>
                      </w:pPr>
                      <w:r w:rsidRPr="00142BCB">
                        <w:rPr>
                          <w:b/>
                        </w:rPr>
                        <w:t>Return</w:t>
                      </w:r>
                      <w:r>
                        <w:t xml:space="preserve"> </w:t>
                      </w:r>
                      <w:r w:rsidRPr="002672EF">
                        <w:rPr>
                          <w:i/>
                          <w:iCs/>
                        </w:rPr>
                        <w:t>index</w:t>
                      </w:r>
                    </w:p>
                    <w:p w14:paraId="10481720" w14:textId="77777777" w:rsidR="00AA43A9" w:rsidRPr="00965081" w:rsidRDefault="00AA43A9"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t>
      </w:r>
      <w:r w:rsidR="00AC4D20">
        <w:t xml:space="preserve">denominator </w:t>
      </w:r>
      <w:r w:rsidR="00C942A1" w:rsidRPr="00C942A1">
        <w:t>with a scale band:</w:t>
      </w:r>
    </w:p>
    <w:p w14:paraId="3B269460" w14:textId="7F2BE5F4" w:rsidR="002D0CD1" w:rsidRDefault="002D0CD1" w:rsidP="002D0CD1">
      <w:pPr>
        <w:spacing w:after="0" w:line="240" w:lineRule="auto"/>
      </w:pPr>
    </w:p>
    <w:p w14:paraId="4BC5F754" w14:textId="7FE0B321" w:rsidR="002D0CD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3360" behindDoc="0" locked="0" layoutInCell="1" allowOverlap="1" wp14:anchorId="1FB67D15" wp14:editId="4C2B40CA">
                <wp:simplePos x="0" y="0"/>
                <wp:positionH relativeFrom="margin">
                  <wp:align>right</wp:align>
                </wp:positionH>
                <wp:positionV relativeFrom="paragraph">
                  <wp:posOffset>403225</wp:posOffset>
                </wp:positionV>
                <wp:extent cx="5759450" cy="2315210"/>
                <wp:effectExtent l="0" t="0" r="12700" b="2794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2315688"/>
                        </a:xfrm>
                        <a:prstGeom prst="rect">
                          <a:avLst/>
                        </a:prstGeom>
                        <a:solidFill>
                          <a:srgbClr val="FFFFFF"/>
                        </a:solidFill>
                        <a:ln w="9525">
                          <a:solidFill>
                            <a:srgbClr val="000000"/>
                          </a:solidFill>
                          <a:miter lim="800000"/>
                          <a:headEnd/>
                          <a:tailEnd/>
                        </a:ln>
                      </wps:spPr>
                      <wps:txbx>
                        <w:txbxContent>
                          <w:p w14:paraId="1417D45E" w14:textId="67CD056C" w:rsidR="00AA43A9" w:rsidRDefault="00AA43A9"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76CAF03C" w:rsidR="00AA43A9" w:rsidRDefault="00AA43A9" w:rsidP="00953C01">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01D62679" w14:textId="63919909" w:rsidR="00AA43A9" w:rsidRDefault="00AA43A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DF95FA8" w:rsidR="00AA43A9" w:rsidRDefault="00AA43A9"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AA43A9" w:rsidRDefault="00AA43A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5299B37" w:rsidR="00AA43A9" w:rsidRDefault="00AA43A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optimumScale[1]</m:t>
                              </m:r>
                            </m:oMath>
                          </w:p>
                          <w:p w14:paraId="7B1A51CB" w14:textId="77777777" w:rsidR="00AA43A9" w:rsidRDefault="00AA43A9" w:rsidP="002D0CD1">
                            <w:pPr>
                              <w:pStyle w:val="ListParagraph"/>
                              <w:numPr>
                                <w:ilvl w:val="1"/>
                                <w:numId w:val="52"/>
                              </w:numPr>
                              <w:spacing w:after="0" w:line="259" w:lineRule="auto"/>
                              <w:jc w:val="left"/>
                            </w:pPr>
                            <m:oMath>
                              <m:r>
                                <w:rPr>
                                  <w:rFonts w:ascii="Cambria Math" w:hAnsi="Cambria Math"/>
                                </w:rPr>
                                <m:t>S = S ∪1</m:t>
                              </m:r>
                            </m:oMath>
                          </w:p>
                          <w:p w14:paraId="3BC0D20E" w14:textId="58349340" w:rsidR="00AA43A9" w:rsidRDefault="00AA43A9" w:rsidP="002D0CD1">
                            <w:pPr>
                              <w:pStyle w:val="ListParagraph"/>
                              <w:numPr>
                                <w:ilvl w:val="0"/>
                                <w:numId w:val="52"/>
                              </w:numPr>
                              <w:spacing w:after="0" w:line="259" w:lineRule="auto"/>
                              <w:jc w:val="left"/>
                            </w:pPr>
                            <w:r w:rsidRPr="00215D9E">
                              <w:rPr>
                                <w:b/>
                                <w:bCs/>
                              </w:rPr>
                              <w:t>For</w:t>
                            </w:r>
                            <w:r>
                              <w:t xml:space="preserve"> index = 2 to 15</w:t>
                            </w:r>
                          </w:p>
                          <w:p w14:paraId="6F473FEB" w14:textId="413F6EC1" w:rsidR="00AA43A9" w:rsidRDefault="00AA43A9" w:rsidP="002D0CD1">
                            <w:pPr>
                              <w:pStyle w:val="ListParagraph"/>
                              <w:numPr>
                                <w:ilvl w:val="1"/>
                                <w:numId w:val="52"/>
                              </w:numPr>
                              <w:spacing w:after="0" w:line="259" w:lineRule="auto"/>
                              <w:jc w:val="left"/>
                            </w:pPr>
                            <w:r>
                              <w:t xml:space="preserve">If </w:t>
                            </w:r>
                            <m:oMath>
                              <m:r>
                                <w:rPr>
                                  <w:rFonts w:ascii="Cambria Math" w:hAnsi="Cambria Math"/>
                                </w:rPr>
                                <m:t>opt(minimumDisplayScale, minimumScale[index]) &lt; min(optimumDisplayScale, optimumScale[index])</m:t>
                              </m:r>
                            </m:oMath>
                          </w:p>
                          <w:p w14:paraId="1B6C1C99" w14:textId="77777777" w:rsidR="00AA43A9" w:rsidRDefault="00AA43A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AA43A9" w:rsidRDefault="00AA43A9"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402.3pt;margin-top:31.75pt;width:453.5pt;height:182.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FG0KQIAAE4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">
                <v:textbox>
                  <w:txbxContent>
                    <w:p w14:paraId="1417D45E" w14:textId="67CD056C" w:rsidR="00AA43A9" w:rsidRDefault="00AA43A9"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76CAF03C" w:rsidR="00AA43A9" w:rsidRDefault="00AA43A9" w:rsidP="00953C01">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01D62679" w14:textId="63919909" w:rsidR="00AA43A9" w:rsidRDefault="00AA43A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DF95FA8" w:rsidR="00AA43A9" w:rsidRDefault="00AA43A9"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AA43A9" w:rsidRDefault="00AA43A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5299B37" w:rsidR="00AA43A9" w:rsidRDefault="00AA43A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optimumScale[1]</m:t>
                        </m:r>
                      </m:oMath>
                    </w:p>
                    <w:p w14:paraId="7B1A51CB" w14:textId="77777777" w:rsidR="00AA43A9" w:rsidRDefault="00AA43A9" w:rsidP="002D0CD1">
                      <w:pPr>
                        <w:pStyle w:val="ListParagraph"/>
                        <w:numPr>
                          <w:ilvl w:val="1"/>
                          <w:numId w:val="52"/>
                        </w:numPr>
                        <w:spacing w:after="0" w:line="259" w:lineRule="auto"/>
                        <w:jc w:val="left"/>
                      </w:pPr>
                      <m:oMath>
                        <m:r>
                          <w:rPr>
                            <w:rFonts w:ascii="Cambria Math" w:hAnsi="Cambria Math"/>
                          </w:rPr>
                          <m:t>S = S ∪1</m:t>
                        </m:r>
                      </m:oMath>
                    </w:p>
                    <w:p w14:paraId="3BC0D20E" w14:textId="58349340" w:rsidR="00AA43A9" w:rsidRDefault="00AA43A9" w:rsidP="002D0CD1">
                      <w:pPr>
                        <w:pStyle w:val="ListParagraph"/>
                        <w:numPr>
                          <w:ilvl w:val="0"/>
                          <w:numId w:val="52"/>
                        </w:numPr>
                        <w:spacing w:after="0" w:line="259" w:lineRule="auto"/>
                        <w:jc w:val="left"/>
                      </w:pPr>
                      <w:r w:rsidRPr="00215D9E">
                        <w:rPr>
                          <w:b/>
                          <w:bCs/>
                        </w:rPr>
                        <w:t>For</w:t>
                      </w:r>
                      <w:r>
                        <w:t xml:space="preserve"> index = 2 to 15</w:t>
                      </w:r>
                    </w:p>
                    <w:p w14:paraId="6F473FEB" w14:textId="413F6EC1" w:rsidR="00AA43A9" w:rsidRDefault="00AA43A9" w:rsidP="002D0CD1">
                      <w:pPr>
                        <w:pStyle w:val="ListParagraph"/>
                        <w:numPr>
                          <w:ilvl w:val="1"/>
                          <w:numId w:val="52"/>
                        </w:numPr>
                        <w:spacing w:after="0" w:line="259" w:lineRule="auto"/>
                        <w:jc w:val="left"/>
                      </w:pPr>
                      <w:r>
                        <w:t xml:space="preserve">If </w:t>
                      </w:r>
                      <m:oMath>
                        <m:r>
                          <w:rPr>
                            <w:rFonts w:ascii="Cambria Math" w:hAnsi="Cambria Math"/>
                          </w:rPr>
                          <m:t>opt(minimumDisplayScale, minimumScale[index]) &lt; min(optimumDisplayScale, optimumScale[index])</m:t>
                        </m:r>
                      </m:oMath>
                    </w:p>
                    <w:p w14:paraId="1B6C1C99" w14:textId="77777777" w:rsidR="00AA43A9" w:rsidRDefault="00AA43A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AA43A9" w:rsidRDefault="00AA43A9"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w:t>
      </w:r>
      <w:r w:rsidR="00774080">
        <w:t>a</w:t>
      </w:r>
      <w:r w:rsidRPr="00BD50F8">
        <w:t xml:space="preserve"> </w:t>
      </w:r>
      <w:r w:rsidR="001F5F3A">
        <w:rPr>
          <w:b/>
        </w:rPr>
        <w:t>D</w:t>
      </w:r>
      <w:r w:rsidRPr="00142BCB">
        <w:rPr>
          <w:b/>
        </w:rPr>
        <w:t>ata</w:t>
      </w:r>
      <w:r w:rsidR="001F5F3A">
        <w:rPr>
          <w:b/>
        </w:rPr>
        <w:t xml:space="preserve"> </w:t>
      </w:r>
      <w:r w:rsidR="00D950D3" w:rsidRPr="00142BCB">
        <w:rPr>
          <w:b/>
        </w:rPr>
        <w:t>C</w:t>
      </w:r>
      <w:r w:rsidRPr="00142BCB">
        <w:rPr>
          <w:b/>
        </w:rPr>
        <w:t>overage</w:t>
      </w:r>
      <w:r w:rsidRPr="00BD50F8">
        <w:t xml:space="preserve"> with its </w:t>
      </w:r>
      <w:r w:rsidRPr="00BD50F8">
        <w:rPr>
          <w:i/>
        </w:rPr>
        <w:t>min</w:t>
      </w:r>
      <w:r w:rsidR="00774080">
        <w:rPr>
          <w:i/>
        </w:rPr>
        <w:t>imumDisplay</w:t>
      </w:r>
      <w:r w:rsidRPr="00BD50F8">
        <w:rPr>
          <w:i/>
        </w:rPr>
        <w:t>Scale</w:t>
      </w:r>
      <w:r w:rsidRPr="00BD50F8">
        <w:t xml:space="preserve"> and </w:t>
      </w:r>
      <w:r w:rsidR="003C088E">
        <w:rPr>
          <w:i/>
        </w:rPr>
        <w:t>opt</w:t>
      </w:r>
      <w:r w:rsidR="00774080">
        <w:rPr>
          <w:i/>
        </w:rPr>
        <w:t>imumDisplay</w:t>
      </w:r>
      <w:r w:rsidR="003C088E" w:rsidRPr="00BD50F8">
        <w:rPr>
          <w:i/>
        </w:rPr>
        <w:t>Scale</w:t>
      </w:r>
      <w:r w:rsidR="003C088E" w:rsidRPr="00BD50F8">
        <w:t xml:space="preserve"> </w:t>
      </w:r>
      <w:r w:rsidR="001F5F3A">
        <w:t>is</w:t>
      </w:r>
      <w:r w:rsidRPr="00BD50F8">
        <w:t xml:space="preserv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A74D7D1" w:rsidR="00712598" w:rsidRDefault="00712598" w:rsidP="007B2D1A">
      <w:pPr>
        <w:spacing w:after="120" w:line="240" w:lineRule="auto"/>
      </w:pPr>
      <w:r w:rsidRPr="00712598">
        <w:t xml:space="preserve">The next algorithm shows the selection process of the </w:t>
      </w:r>
      <w:r w:rsidR="00456269" w:rsidRPr="00142BCB">
        <w:rPr>
          <w:b/>
        </w:rPr>
        <w:t>Data Coverage</w:t>
      </w:r>
      <w:r w:rsidR="00B82060">
        <w:t xml:space="preserve"> features</w:t>
      </w:r>
      <w:r w:rsidRPr="00712598">
        <w:t xml:space="preserve">. </w:t>
      </w:r>
    </w:p>
    <w:p w14:paraId="2B8E688E" w14:textId="1E1C5CD6" w:rsidR="00712598" w:rsidRDefault="00712598" w:rsidP="007B2D1A">
      <w:pPr>
        <w:spacing w:after="120" w:line="240" w:lineRule="auto"/>
      </w:pPr>
      <w:r w:rsidRPr="00712598">
        <w:t xml:space="preserve">The idea is to find all </w:t>
      </w:r>
      <w:r w:rsidR="00456269" w:rsidRPr="00142BCB">
        <w:rPr>
          <w:b/>
        </w:rPr>
        <w:t>Data Coverage</w:t>
      </w:r>
      <w:r w:rsidR="00B82060">
        <w:t xml:space="preserve"> features</w:t>
      </w:r>
      <w:r w:rsidR="00456269" w:rsidRPr="00712598">
        <w:t xml:space="preserve"> </w:t>
      </w:r>
      <w:r w:rsidRPr="00712598">
        <w:t xml:space="preserve">for the scale band that contains the scale parameter and select those which overlap the viewport. The viewport </w:t>
      </w:r>
      <w:r w:rsidR="00CC2AA2">
        <w:t>should</w:t>
      </w:r>
      <w:r w:rsidRPr="00712598">
        <w:t xml:space="preserve"> then </w:t>
      </w:r>
      <w:r w:rsidR="00CC2AA2">
        <w:t xml:space="preserve">be </w:t>
      </w:r>
      <w:r w:rsidRPr="00712598">
        <w:t xml:space="preserve">modified in a way that it only defines the part that is </w:t>
      </w:r>
      <w:r w:rsidR="00CC2AA2">
        <w:t>yet to be</w:t>
      </w:r>
      <w:r w:rsidRPr="00712598">
        <w:t xml:space="preserve"> covered.</w:t>
      </w:r>
    </w:p>
    <w:p w14:paraId="652C32D2" w14:textId="412230EB"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953C01">
        <w:t xml:space="preserve">is </w:t>
      </w:r>
      <w:r w:rsidRPr="00712598">
        <w:t xml:space="preserve">no </w:t>
      </w:r>
      <w:r w:rsidR="00490A41" w:rsidRPr="00712598">
        <w:t>smaller</w:t>
      </w:r>
      <w:r w:rsidR="00CC2AA2">
        <w:t xml:space="preserve"> </w:t>
      </w:r>
      <w:r w:rsidRPr="00712598">
        <w:t>scale band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57BB8388" w:rsidR="00712598" w:rsidRDefault="00712598" w:rsidP="00712598">
            <w:pPr>
              <w:spacing w:before="60" w:after="120" w:line="240" w:lineRule="auto"/>
            </w:pPr>
            <w:r w:rsidRPr="00C942A1">
              <w:rPr>
                <w:b/>
                <w:bCs/>
              </w:rPr>
              <w:t>Algorithm</w:t>
            </w:r>
            <w:r w:rsidRPr="00C942A1">
              <w:t xml:space="preserve"> </w:t>
            </w:r>
            <w:r w:rsidRPr="00712598">
              <w:rPr>
                <w:i/>
                <w:iCs/>
              </w:rPr>
              <w:t>SelectData</w:t>
            </w:r>
            <w:r w:rsidR="00953C01">
              <w:rPr>
                <w:i/>
                <w:iCs/>
              </w:rPr>
              <w:t>C</w:t>
            </w:r>
            <w:r w:rsidR="006F0A1F">
              <w:rPr>
                <w:i/>
                <w:iCs/>
              </w:rPr>
              <w:t>o</w:t>
            </w:r>
            <w:r w:rsidR="00953C01">
              <w:rPr>
                <w:i/>
                <w:iCs/>
              </w:rPr>
              <w:t>verages</w:t>
            </w:r>
            <w:r>
              <w:t>(</w:t>
            </w:r>
            <w:r w:rsidR="00B075FC">
              <w:rPr>
                <w:i/>
                <w:iCs/>
              </w:rPr>
              <w:t>inventory</w:t>
            </w:r>
            <w:r w:rsidRPr="00712598">
              <w:rPr>
                <w:i/>
                <w:iCs/>
              </w:rPr>
              <w:t>, scale, viewport, pro</w:t>
            </w:r>
            <w:r w:rsidR="00B075FC">
              <w:rPr>
                <w:i/>
                <w:iCs/>
              </w:rPr>
              <w:t>jection</w:t>
            </w:r>
            <w:r>
              <w:t>)</w:t>
            </w:r>
          </w:p>
          <w:p w14:paraId="4E66F508" w14:textId="4FB1E247" w:rsidR="00712598" w:rsidRDefault="00712598" w:rsidP="00712598">
            <w:pPr>
              <w:spacing w:before="60" w:after="60" w:line="240" w:lineRule="auto"/>
              <w:ind w:left="597" w:hanging="597"/>
            </w:pPr>
            <w:r w:rsidRPr="00C942A1">
              <w:rPr>
                <w:b/>
                <w:bCs/>
              </w:rPr>
              <w:t>Input</w:t>
            </w:r>
            <w:r>
              <w:t>: A inventory</w:t>
            </w:r>
            <w:r w:rsidR="00CC2AA2">
              <w:t xml:space="preserve"> of </w:t>
            </w:r>
            <w:r w:rsidR="00456269" w:rsidRPr="00142BCB">
              <w:rPr>
                <w:b/>
              </w:rPr>
              <w:t>D</w:t>
            </w:r>
            <w:r w:rsidR="00CC2AA2" w:rsidRPr="00456269">
              <w:rPr>
                <w:b/>
              </w:rPr>
              <w:t xml:space="preserve">ata </w:t>
            </w:r>
            <w:r w:rsidR="00456269" w:rsidRPr="00142BCB">
              <w:rPr>
                <w:b/>
              </w:rPr>
              <w:t>C</w:t>
            </w:r>
            <w:r w:rsidR="00CC2AA2" w:rsidRPr="00456269">
              <w:rPr>
                <w:b/>
              </w:rPr>
              <w:t>overage</w:t>
            </w:r>
            <w:r w:rsidR="00B82060">
              <w:t xml:space="preserve"> features</w:t>
            </w:r>
            <w:r>
              <w:t xml:space="preserve"> </w:t>
            </w:r>
            <w:r w:rsidR="00CC2AA2">
              <w:rPr>
                <w:i/>
                <w:iCs/>
              </w:rPr>
              <w:t>inventory</w:t>
            </w:r>
          </w:p>
          <w:p w14:paraId="5ED32233" w14:textId="15EF360C"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w:t>
            </w:r>
            <w:r w:rsidR="00456269" w:rsidRPr="00142BCB">
              <w:rPr>
                <w:b/>
              </w:rPr>
              <w:t>Data Coverage</w:t>
            </w:r>
            <w:r w:rsidR="00B82060">
              <w:t xml:space="preserve"> features</w:t>
            </w:r>
            <w:r w:rsidR="00456269">
              <w:t xml:space="preserve"> </w:t>
            </w:r>
            <w:r>
              <w:t>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150A525F" w:rsidR="00712598" w:rsidRDefault="00712598" w:rsidP="00712598">
            <w:pPr>
              <w:spacing w:before="60" w:after="120" w:line="240" w:lineRule="auto"/>
              <w:ind w:left="595"/>
            </w:pPr>
            <w:r>
              <w:t xml:space="preserve">A projection </w:t>
            </w:r>
            <w:r w:rsidRPr="00712598">
              <w:rPr>
                <w:i/>
                <w:iCs/>
              </w:rPr>
              <w:t>pro</w:t>
            </w:r>
            <w:r w:rsidR="00300216">
              <w:rPr>
                <w:i/>
                <w:iCs/>
              </w:rPr>
              <w:t>jection</w:t>
            </w:r>
          </w:p>
          <w:p w14:paraId="64D3E6C0" w14:textId="32AA1B8C" w:rsidR="00712598" w:rsidRDefault="00712598" w:rsidP="00712598">
            <w:pPr>
              <w:spacing w:before="60" w:after="60" w:line="240" w:lineRule="auto"/>
              <w:rPr>
                <w:i/>
                <w:iCs/>
              </w:rPr>
            </w:pPr>
            <w:r w:rsidRPr="00C942A1">
              <w:rPr>
                <w:b/>
                <w:bCs/>
              </w:rPr>
              <w:t>Output</w:t>
            </w:r>
            <w:r>
              <w:t xml:space="preserve">: A set of </w:t>
            </w:r>
            <w:r w:rsidR="00456269" w:rsidRPr="00142BCB">
              <w:rPr>
                <w:b/>
              </w:rPr>
              <w:t>D</w:t>
            </w:r>
            <w:r w:rsidR="002F6D11" w:rsidRPr="00142BCB">
              <w:rPr>
                <w:b/>
              </w:rPr>
              <w:t xml:space="preserve">ata </w:t>
            </w:r>
            <w:r w:rsidR="00456269" w:rsidRPr="00142BCB">
              <w:rPr>
                <w:b/>
              </w:rPr>
              <w:t>C</w:t>
            </w:r>
            <w:r w:rsidR="002F6D11" w:rsidRPr="00142BCB">
              <w:rPr>
                <w:b/>
              </w:rPr>
              <w:t>overage</w:t>
            </w:r>
            <w:r w:rsidR="00B82060">
              <w:t xml:space="preserve"> features</w:t>
            </w:r>
            <w:r w:rsidR="002F6D11">
              <w:t xml:space="preserve">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7BDB590E" w:rsidR="00712598" w:rsidRPr="00712598" w:rsidRDefault="002A00F4" w:rsidP="00712598">
            <w:pPr>
              <w:pStyle w:val="ListParagraph"/>
              <w:numPr>
                <w:ilvl w:val="0"/>
                <w:numId w:val="50"/>
              </w:numPr>
              <w:spacing w:before="60" w:after="60" w:line="240" w:lineRule="auto"/>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w:t>
            </w:r>
            <w:r w:rsidR="00712598">
              <w:t xml:space="preserve">= </w:t>
            </w:r>
            <w:r w:rsidR="00712598">
              <w:rPr>
                <w:rFonts w:ascii="Cambria Math" w:hAnsi="Cambria Math" w:cs="Cambria Math"/>
              </w:rPr>
              <w:t>𝐺𝑒𝑡𝑆𝑐𝑎𝑙𝑒𝐵𝑎𝑛𝑑</w:t>
            </w:r>
            <w:r w:rsidR="00712598">
              <w:t>(</w:t>
            </w:r>
            <w:r w:rsidR="00712598">
              <w:rPr>
                <w:rFonts w:ascii="Cambria Math" w:hAnsi="Cambria Math" w:cs="Cambria Math"/>
              </w:rPr>
              <w:t>𝑠𝑐𝑎𝑙𝑒</w:t>
            </w:r>
            <w:r w:rsidR="00712598">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681CBFD0"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002F6D11">
              <w:rPr>
                <w:i/>
                <w:iCs/>
              </w:rPr>
              <w:t>dataCoverage</w:t>
            </w:r>
            <w:r w:rsidR="002F6D11">
              <w:t xml:space="preserve"> </w:t>
            </w:r>
            <w:r>
              <w:t xml:space="preserve">in </w:t>
            </w:r>
            <w:r w:rsidR="002F6D11">
              <w:rPr>
                <w:i/>
                <w:iCs/>
              </w:rPr>
              <w:t>inventory</w:t>
            </w:r>
          </w:p>
          <w:p w14:paraId="332FE72B" w14:textId="32762F99"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sidR="002A00F4">
              <w:rPr>
                <w:rFonts w:ascii="Cambria Math" w:hAnsi="Cambria Math" w:cs="Cambria Math"/>
                <w:i/>
              </w:rPr>
              <w:t>ScaleBand</w:t>
            </w:r>
            <w:r w:rsidR="002A00F4">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00300216" w:rsidRPr="00300216">
              <w:rPr>
                <w:rFonts w:ascii="Cambria Math" w:hAnsi="Cambria Math" w:cs="Cambria Math"/>
                <w:i/>
              </w:rPr>
              <w:t>dataCoverage</w:t>
            </w:r>
            <w:r>
              <w:t xml:space="preserve">) </w:t>
            </w:r>
            <w:r w:rsidR="00300216">
              <w:rPr>
                <w:rFonts w:ascii="Cambria Math" w:hAnsi="Cambria Math" w:cs="Cambria Math"/>
              </w:rPr>
              <w:t>AND</w:t>
            </w:r>
            <w:r w:rsidR="00300216">
              <w:t xml:space="preserve"> </w:t>
            </w:r>
            <w:r>
              <w:t>(</w:t>
            </w:r>
            <w:r w:rsidRPr="00300216">
              <w:rPr>
                <w:rFonts w:ascii="Cambria Math" w:hAnsi="Cambria Math" w:cs="Cambria Math"/>
                <w:i/>
              </w:rPr>
              <w:t>𝑝𝑟𝑜</w:t>
            </w:r>
            <w:r w:rsidR="00300216" w:rsidRPr="00300216">
              <w:rPr>
                <w:rFonts w:ascii="Cambria Math" w:hAnsi="Cambria Math" w:cs="Cambria Math"/>
                <w:i/>
              </w:rPr>
              <w:t>jection</w:t>
            </w:r>
            <w:r>
              <w:t>(</w:t>
            </w:r>
            <w:r w:rsidRPr="00300216">
              <w:rPr>
                <w:rFonts w:ascii="Cambria Math" w:hAnsi="Cambria Math" w:cs="Cambria Math"/>
                <w:i/>
              </w:rPr>
              <w:t>𝑝𝑜𝑙𝑦</w:t>
            </w:r>
            <w:r w:rsidR="00BF4AB9" w:rsidRPr="00300216">
              <w:rPr>
                <w:rFonts w:ascii="Cambria Math" w:hAnsi="Cambria Math" w:cs="Cambria Math"/>
                <w:i/>
                <w:iCs/>
              </w:rPr>
              <w:t>gon</w:t>
            </w:r>
            <w:r>
              <w:t>(</w:t>
            </w:r>
            <w:r w:rsidR="00BF4AB9" w:rsidRPr="006A7DDE">
              <w:rPr>
                <w:rFonts w:ascii="Cambria Math" w:hAnsi="Cambria Math" w:cs="Cambria Math"/>
                <w:i/>
                <w:iCs/>
              </w:rPr>
              <w:t>dataCoverage</w:t>
            </w:r>
            <w:r>
              <w:t xml:space="preserve">)) ∩ </w:t>
            </w:r>
            <w:r>
              <w:rPr>
                <w:rFonts w:ascii="Cambria Math" w:hAnsi="Cambria Math" w:cs="Cambria Math"/>
              </w:rPr>
              <w:t>𝑣𝑖𝑒𝑤𝑝𝑜𝑟𝑡</w:t>
            </w:r>
            <w:r>
              <w:t>) ≠ Ø</w:t>
            </w:r>
          </w:p>
          <w:p w14:paraId="450A1228" w14:textId="7B0CD612"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00BF4AB9" w:rsidRPr="006A7DDE">
              <w:rPr>
                <w:rFonts w:ascii="Cambria Math" w:hAnsi="Cambria Math" w:cs="Cambria Math"/>
                <w:i/>
                <w:iCs/>
              </w:rPr>
              <w:t>dataCoverage</w:t>
            </w:r>
          </w:p>
          <w:p w14:paraId="547A8670" w14:textId="1FCBB3F4"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r w:rsidR="00300216" w:rsidRPr="00300216">
              <w:rPr>
                <w:rFonts w:ascii="Cambria Math" w:hAnsi="Cambria Math" w:cs="Cambria Math"/>
                <w:i/>
              </w:rPr>
              <w:t>jection</w:t>
            </w:r>
            <w:r>
              <w:t>(</w:t>
            </w:r>
            <w:r w:rsidR="00BF4AB9">
              <w:rPr>
                <w:rFonts w:ascii="Cambria Math" w:hAnsi="Cambria Math" w:cs="Cambria Math"/>
              </w:rPr>
              <w:t>𝑝𝑜𝑙</w:t>
            </w:r>
            <w:r w:rsidR="00BF4AB9" w:rsidRPr="00BF4AB9">
              <w:rPr>
                <w:rFonts w:ascii="Cambria Math" w:hAnsi="Cambria Math" w:cs="Cambria Math"/>
                <w:i/>
                <w:iCs/>
              </w:rPr>
              <w:t>ygon</w:t>
            </w:r>
            <w:r>
              <w:t>(</w:t>
            </w:r>
            <w:r w:rsidR="00BF4AB9" w:rsidRPr="006A7DDE">
              <w:rPr>
                <w:rFonts w:ascii="Cambria Math" w:hAnsi="Cambria Math" w:cs="Cambria Math"/>
                <w:i/>
                <w:iCs/>
              </w:rPr>
              <w:t>dataCoverage</w:t>
            </w:r>
            <w:r>
              <w:t>))</w:t>
            </w:r>
          </w:p>
          <w:p w14:paraId="3668D3C0" w14:textId="32E6526B" w:rsidR="00712598" w:rsidRPr="00712598" w:rsidRDefault="002A00F4" w:rsidP="00712598">
            <w:pPr>
              <w:pStyle w:val="ListParagraph"/>
              <w:numPr>
                <w:ilvl w:val="1"/>
                <w:numId w:val="50"/>
              </w:numPr>
              <w:spacing w:before="60" w:after="60" w:line="240" w:lineRule="auto"/>
              <w:ind w:left="1164" w:hanging="283"/>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rsidR="00712598">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rsidR="00712598">
              <w:t xml:space="preserve"> – 1</w:t>
            </w:r>
          </w:p>
          <w:p w14:paraId="603F5CE9" w14:textId="69D83EB9"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sidR="002A00F4">
              <w:rPr>
                <w:rFonts w:ascii="Cambria Math" w:hAnsi="Cambria Math" w:cs="Cambria Math"/>
                <w:i/>
              </w:rPr>
              <w:t>ScaleBand</w:t>
            </w:r>
            <w:r w:rsidR="002A00F4">
              <w:t xml:space="preserve"> </w:t>
            </w:r>
            <w:r>
              <w:t>=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27EB3213" w:rsidR="00F33B8C" w:rsidRDefault="00F33B8C" w:rsidP="00B82060">
            <w:pPr>
              <w:spacing w:before="60" w:after="60" w:line="240" w:lineRule="auto"/>
              <w:jc w:val="left"/>
              <w:rPr>
                <w:lang w:val="en-US"/>
              </w:rPr>
            </w:pPr>
            <w:r>
              <w:t xml:space="preserve">Create an empty set of inventory </w:t>
            </w:r>
            <w:r w:rsidR="00456269" w:rsidRPr="00142BCB">
              <w:rPr>
                <w:b/>
              </w:rPr>
              <w:t>D</w:t>
            </w:r>
            <w:r w:rsidR="002A00F4" w:rsidRPr="00142BCB">
              <w:rPr>
                <w:b/>
              </w:rPr>
              <w:t xml:space="preserve">ata </w:t>
            </w:r>
            <w:r w:rsidR="00456269" w:rsidRPr="00142BCB">
              <w:rPr>
                <w:b/>
              </w:rPr>
              <w:t>C</w:t>
            </w:r>
            <w:r w:rsidR="002A00F4" w:rsidRPr="00142BCB">
              <w:rPr>
                <w:b/>
              </w:rPr>
              <w:t>overage</w:t>
            </w:r>
            <w:r w:rsidR="00B82060">
              <w:t xml:space="preserve"> features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6210670E"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w:t>
            </w:r>
            <w:r w:rsidR="002A00F4">
              <w:rPr>
                <w:i/>
                <w:iCs/>
              </w:rPr>
              <w:t>cale</w:t>
            </w:r>
            <w:r w:rsidRPr="002D4E29">
              <w:rPr>
                <w:i/>
                <w:iCs/>
              </w:rPr>
              <w:t>B</w:t>
            </w:r>
            <w:r w:rsidR="002A00F4">
              <w:rPr>
                <w:i/>
                <w:iCs/>
              </w:rPr>
              <w:t>and</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lastRenderedPageBreak/>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04ECC7D7" w:rsidR="00F33B8C" w:rsidRDefault="00F33B8C" w:rsidP="00B82060">
            <w:pPr>
              <w:spacing w:before="60" w:after="60" w:line="240" w:lineRule="auto"/>
              <w:jc w:val="left"/>
              <w:rPr>
                <w:lang w:val="en-US"/>
              </w:rPr>
            </w:pPr>
            <w:r>
              <w:t xml:space="preserve">Loop over all </w:t>
            </w:r>
            <w:r w:rsidR="00456269" w:rsidRPr="00142BCB">
              <w:rPr>
                <w:b/>
              </w:rPr>
              <w:t>D</w:t>
            </w:r>
            <w:r w:rsidR="002A00F4" w:rsidRPr="00142BCB">
              <w:rPr>
                <w:b/>
              </w:rPr>
              <w:t xml:space="preserve">ata </w:t>
            </w:r>
            <w:r w:rsidR="00456269" w:rsidRPr="00142BCB">
              <w:rPr>
                <w:b/>
              </w:rPr>
              <w:t>C</w:t>
            </w:r>
            <w:r w:rsidR="002A00F4" w:rsidRPr="00142BCB">
              <w:rPr>
                <w:b/>
              </w:rPr>
              <w:t>overage</w:t>
            </w:r>
            <w:r w:rsidR="00B82060">
              <w:t xml:space="preserve"> features</w:t>
            </w:r>
            <w:r w:rsidR="002A00F4">
              <w:t xml:space="preserve"> </w:t>
            </w:r>
            <w:r>
              <w:t>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3.a.i</w:t>
            </w:r>
          </w:p>
        </w:tc>
        <w:tc>
          <w:tcPr>
            <w:tcW w:w="8232" w:type="dxa"/>
          </w:tcPr>
          <w:p w14:paraId="65580C19" w14:textId="4BCABC8F" w:rsidR="00F33B8C" w:rsidRDefault="00F33B8C" w:rsidP="00B33C28">
            <w:pPr>
              <w:spacing w:before="60" w:after="60" w:line="240" w:lineRule="auto"/>
              <w:jc w:val="left"/>
              <w:rPr>
                <w:lang w:val="en-US"/>
              </w:rPr>
            </w:pPr>
            <w:r>
              <w:t xml:space="preserve">If </w:t>
            </w:r>
            <w:r w:rsidRPr="002D4E29">
              <w:rPr>
                <w:i/>
                <w:iCs/>
              </w:rPr>
              <w:t>S</w:t>
            </w:r>
            <w:r w:rsidR="002A00F4">
              <w:rPr>
                <w:i/>
                <w:iCs/>
              </w:rPr>
              <w:t>cale</w:t>
            </w:r>
            <w:r w:rsidRPr="002D4E29">
              <w:rPr>
                <w:i/>
                <w:iCs/>
              </w:rPr>
              <w:t>B</w:t>
            </w:r>
            <w:r w:rsidR="002A00F4">
              <w:rPr>
                <w:i/>
                <w:iCs/>
              </w:rPr>
              <w:t>and</w:t>
            </w:r>
            <w:r>
              <w:t xml:space="preserve"> is an element of the scale bands of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rsidRPr="00142BCB">
              <w:rPr>
                <w:b/>
              </w:rPr>
              <w:t>and</w:t>
            </w:r>
            <w:r>
              <w:t xml:space="preserve"> the projected coverage polygon of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t xml:space="preserve">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3BB092BD" w:rsidR="00F33B8C" w:rsidRDefault="002D4E29" w:rsidP="00B33C28">
            <w:pPr>
              <w:spacing w:before="60" w:after="60" w:line="240" w:lineRule="auto"/>
              <w:jc w:val="left"/>
              <w:rPr>
                <w:lang w:val="en-US"/>
              </w:rPr>
            </w:pPr>
            <w:r>
              <w:t xml:space="preserve">Add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t xml:space="preserve">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7FFA3FDD" w:rsidR="00F33B8C" w:rsidRDefault="002D4E29" w:rsidP="00B33C28">
            <w:pPr>
              <w:spacing w:before="60" w:after="60" w:line="240" w:lineRule="auto"/>
              <w:jc w:val="left"/>
              <w:rPr>
                <w:lang w:val="en-US"/>
              </w:rPr>
            </w:pPr>
            <w:r>
              <w:t xml:space="preserve">Remove the </w:t>
            </w:r>
            <w:r w:rsidR="00B33C28" w:rsidRPr="00142BCB">
              <w:rPr>
                <w:b/>
              </w:rPr>
              <w:t>D</w:t>
            </w:r>
            <w:r w:rsidR="002A00F4" w:rsidRPr="00142BCB">
              <w:rPr>
                <w:b/>
              </w:rPr>
              <w:t xml:space="preserve">ata </w:t>
            </w:r>
            <w:r w:rsidR="00B33C28" w:rsidRPr="00142BCB">
              <w:rPr>
                <w:b/>
              </w:rPr>
              <w:t>Coverage</w:t>
            </w:r>
            <w:r w:rsidR="00B33C28">
              <w:t xml:space="preserve"> </w:t>
            </w:r>
            <w:r>
              <w:t xml:space="preserve">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046FB232" w:rsidR="00F33B8C" w:rsidRDefault="002D4E29" w:rsidP="00F33B8C">
            <w:pPr>
              <w:spacing w:before="60" w:after="60" w:line="240" w:lineRule="auto"/>
              <w:jc w:val="left"/>
              <w:rPr>
                <w:lang w:val="en-US"/>
              </w:rPr>
            </w:pPr>
            <w:r>
              <w:t xml:space="preserve">Decrement </w:t>
            </w:r>
            <w:r w:rsidRPr="002D4E29">
              <w:rPr>
                <w:i/>
                <w:iCs/>
              </w:rPr>
              <w:t>S</w:t>
            </w:r>
            <w:r w:rsidR="00790B2E">
              <w:rPr>
                <w:i/>
                <w:iCs/>
              </w:rPr>
              <w:t>cale</w:t>
            </w:r>
            <w:r w:rsidRPr="002D4E29">
              <w:rPr>
                <w:i/>
                <w:iCs/>
              </w:rPr>
              <w:t>B</w:t>
            </w:r>
            <w:r w:rsidR="00790B2E">
              <w:rPr>
                <w:i/>
                <w:iCs/>
              </w:rPr>
              <w:t>and</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3E70EE02" w:rsidR="00F33B8C" w:rsidRDefault="002D4E29" w:rsidP="00B33C28">
            <w:pPr>
              <w:spacing w:before="60" w:after="60" w:line="240" w:lineRule="auto"/>
              <w:jc w:val="left"/>
              <w:rPr>
                <w:lang w:val="en-US"/>
              </w:rPr>
            </w:pPr>
            <w:r>
              <w:t xml:space="preserve">If </w:t>
            </w:r>
            <w:r w:rsidRPr="002D4E29">
              <w:rPr>
                <w:i/>
                <w:iCs/>
              </w:rPr>
              <w:t>S</w:t>
            </w:r>
            <w:r w:rsidR="00790B2E">
              <w:rPr>
                <w:i/>
                <w:iCs/>
              </w:rPr>
              <w:t>cale</w:t>
            </w:r>
            <w:r w:rsidRPr="002D4E29">
              <w:rPr>
                <w:i/>
                <w:iCs/>
              </w:rPr>
              <w:t>B</w:t>
            </w:r>
            <w:r w:rsidR="00790B2E">
              <w:rPr>
                <w:i/>
                <w:iCs/>
              </w:rPr>
              <w:t>and</w:t>
            </w:r>
            <w:r>
              <w:t xml:space="preserve"> equals to zero (</w:t>
            </w:r>
            <w:r w:rsidR="00B33C28">
              <w:t xml:space="preserve">no </w:t>
            </w:r>
            <w:r>
              <w:t>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5C6646C" w14:textId="038BB794" w:rsidR="00790B2E" w:rsidRDefault="00790B2E" w:rsidP="002A5302">
      <w:pPr>
        <w:spacing w:after="120" w:line="240" w:lineRule="auto"/>
        <w:rPr>
          <w:lang w:val="en-US"/>
        </w:rPr>
      </w:pPr>
      <w:r>
        <w:rPr>
          <w:lang w:val="en-US"/>
        </w:rPr>
        <w:t xml:space="preserve">Note that the algorithm above selects </w:t>
      </w:r>
      <w:r w:rsidR="00B33C28" w:rsidRPr="00142BCB">
        <w:rPr>
          <w:b/>
          <w:lang w:val="en-US"/>
        </w:rPr>
        <w:t>D</w:t>
      </w:r>
      <w:r w:rsidRPr="00142BCB">
        <w:rPr>
          <w:b/>
          <w:lang w:val="en-US"/>
        </w:rPr>
        <w:t xml:space="preserve">ata </w:t>
      </w:r>
      <w:r w:rsidR="00B33C28" w:rsidRPr="00142BCB">
        <w:rPr>
          <w:b/>
          <w:lang w:val="en-US"/>
        </w:rPr>
        <w:t>C</w:t>
      </w:r>
      <w:r w:rsidRPr="00142BCB">
        <w:rPr>
          <w:b/>
          <w:lang w:val="en-US"/>
        </w:rPr>
        <w:t>overage</w:t>
      </w:r>
      <w:r w:rsidR="00B82060">
        <w:rPr>
          <w:lang w:val="en-US"/>
        </w:rPr>
        <w:t xml:space="preserve"> features</w:t>
      </w:r>
      <w:r>
        <w:rPr>
          <w:lang w:val="en-US"/>
        </w:rPr>
        <w:t xml:space="preserve">. The system will then load the associated datasets. In the case where multiple selected </w:t>
      </w:r>
      <w:r w:rsidR="00B33C28" w:rsidRPr="00142BCB">
        <w:rPr>
          <w:b/>
          <w:lang w:val="en-US"/>
        </w:rPr>
        <w:t>D</w:t>
      </w:r>
      <w:r w:rsidRPr="00142BCB">
        <w:rPr>
          <w:b/>
          <w:lang w:val="en-US"/>
        </w:rPr>
        <w:t xml:space="preserve">ata </w:t>
      </w:r>
      <w:r w:rsidR="00B33C28" w:rsidRPr="00142BCB">
        <w:rPr>
          <w:b/>
          <w:lang w:val="en-US"/>
        </w:rPr>
        <w:t>C</w:t>
      </w:r>
      <w:r w:rsidRPr="00142BCB">
        <w:rPr>
          <w:b/>
          <w:lang w:val="en-US"/>
        </w:rPr>
        <w:t>overage</w:t>
      </w:r>
      <w:r w:rsidR="00B82060">
        <w:rPr>
          <w:lang w:val="en-US"/>
        </w:rPr>
        <w:t xml:space="preserve"> features</w:t>
      </w:r>
      <w:r>
        <w:rPr>
          <w:lang w:val="en-US"/>
        </w:rPr>
        <w:t xml:space="preserve"> are associated with the same dataset, this dataset will be loaded only once.</w:t>
      </w:r>
    </w:p>
    <w:p w14:paraId="2C85D844" w14:textId="77777777" w:rsidR="00790B2E" w:rsidRDefault="00790B2E"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8D3CF" w14:textId="77777777" w:rsidR="00593556" w:rsidRDefault="00593556">
      <w:pPr>
        <w:spacing w:after="0" w:line="240" w:lineRule="auto"/>
      </w:pPr>
      <w:r>
        <w:separator/>
      </w:r>
    </w:p>
  </w:endnote>
  <w:endnote w:type="continuationSeparator" w:id="0">
    <w:p w14:paraId="436DB199" w14:textId="77777777" w:rsidR="00593556" w:rsidRDefault="00593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Times New Roman"/>
    <w:charset w:val="00"/>
    <w:family w:val="auto"/>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CCD6A" w14:textId="3CA2A8F4" w:rsidR="00AA43A9" w:rsidRPr="007F6DC7" w:rsidRDefault="00AA43A9"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F9251" w14:textId="216549A4" w:rsidR="00AA43A9" w:rsidRPr="00244A4A" w:rsidRDefault="00AA43A9"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95AE" w14:textId="2F41A43A" w:rsidR="00AA43A9" w:rsidRPr="007F6DC7" w:rsidRDefault="00AA43A9"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8B6B" w14:textId="6201FC07" w:rsidR="00AA43A9" w:rsidRDefault="00AA43A9"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F1E6" w14:textId="5CEE1733" w:rsidR="00AA43A9" w:rsidRDefault="00AA43A9"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p w14:paraId="6F88093C" w14:textId="77777777" w:rsidR="00AA43A9" w:rsidRDefault="00AA43A9">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C89A2" w14:textId="7DBD510B" w:rsidR="00AA43A9" w:rsidRPr="00422D84" w:rsidRDefault="00AA43A9"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AE871" w14:textId="5636AF5B" w:rsidR="00AA43A9" w:rsidRPr="00422D84" w:rsidRDefault="00AA43A9"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3198" w14:textId="432BA80D" w:rsidR="00AA43A9" w:rsidRPr="00A5577C" w:rsidRDefault="00AA43A9"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A0086" w14:textId="63D37FBE" w:rsidR="00AA43A9" w:rsidRPr="00A5577C" w:rsidRDefault="00AA43A9"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2023</w:t>
    </w:r>
    <w:r>
      <w:rPr>
        <w:rFonts w:cs="Arial"/>
        <w:sz w:val="16"/>
      </w:rPr>
      <w:tab/>
      <w:t>Edition 1.2.0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62085" w14:textId="2AE11BCD" w:rsidR="00AA43A9" w:rsidRPr="00244A4A" w:rsidRDefault="00AA43A9"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B9E14" w14:textId="77777777" w:rsidR="00593556" w:rsidRDefault="00593556">
      <w:pPr>
        <w:spacing w:after="0" w:line="240" w:lineRule="auto"/>
      </w:pPr>
      <w:r>
        <w:separator/>
      </w:r>
    </w:p>
  </w:footnote>
  <w:footnote w:type="continuationSeparator" w:id="0">
    <w:p w14:paraId="414F1483" w14:textId="77777777" w:rsidR="00593556" w:rsidRDefault="00593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0D072" w14:textId="77777777" w:rsidR="00AA43A9" w:rsidRPr="00D922BD" w:rsidRDefault="00AA43A9"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E02D6" w14:textId="3A223596" w:rsidR="00AA43A9" w:rsidRPr="007B519C" w:rsidRDefault="00AA43A9"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F2E2C" w14:textId="2D3908B6" w:rsidR="00AA43A9" w:rsidRPr="00895567" w:rsidRDefault="00AA43A9"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42BCB">
      <w:rPr>
        <w:rFonts w:eastAsia="Times New Roman" w:cs="Arial"/>
        <w:b w:val="0"/>
        <w:noProof/>
        <w:sz w:val="16"/>
        <w:szCs w:val="16"/>
        <w:lang w:val="en-US" w:eastAsia="en-US"/>
      </w:rPr>
      <w:t>75</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1F482" w14:textId="4A826C87" w:rsidR="00AA43A9" w:rsidRPr="00D922BD" w:rsidRDefault="00AA43A9"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D3D39" w14:textId="44BC9F86" w:rsidR="00AA43A9" w:rsidRPr="00614FE6" w:rsidRDefault="00AA43A9"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024C9" w14:textId="77777777" w:rsidR="00AA43A9" w:rsidRPr="00D922BD" w:rsidRDefault="00AA43A9"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42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85FC" w14:textId="0B4BAE79" w:rsidR="00AA43A9" w:rsidRPr="00D922BD" w:rsidRDefault="00AA43A9"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41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7467" w14:textId="54D8E6A6" w:rsidR="00AA43A9" w:rsidRPr="00497910" w:rsidRDefault="00AA43A9"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41EC0" w14:textId="17252583" w:rsidR="00AA43A9" w:rsidRPr="00497910" w:rsidRDefault="00AA43A9"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42BCB">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A8FE" w14:textId="6798FF9C" w:rsidR="00AA43A9" w:rsidRPr="00895567" w:rsidRDefault="00AA43A9"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60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CE2B0" w14:textId="52E176D7" w:rsidR="00AA43A9" w:rsidRPr="00895567" w:rsidRDefault="00AA43A9"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42BCB">
      <w:rPr>
        <w:rFonts w:eastAsia="Times New Roman" w:cs="Arial"/>
        <w:b w:val="0"/>
        <w:noProof/>
        <w:sz w:val="16"/>
        <w:szCs w:val="16"/>
        <w:lang w:val="en-US" w:eastAsia="en-US"/>
      </w:rPr>
      <w:t>61</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6">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1">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5">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8">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7"/>
  </w:num>
  <w:num w:numId="3">
    <w:abstractNumId w:val="23"/>
  </w:num>
  <w:num w:numId="4">
    <w:abstractNumId w:val="4"/>
  </w:num>
  <w:num w:numId="5">
    <w:abstractNumId w:val="3"/>
  </w:num>
  <w:num w:numId="6">
    <w:abstractNumId w:val="2"/>
  </w:num>
  <w:num w:numId="7">
    <w:abstractNumId w:val="1"/>
  </w:num>
  <w:num w:numId="8">
    <w:abstractNumId w:val="0"/>
  </w:num>
  <w:num w:numId="9">
    <w:abstractNumId w:val="25"/>
  </w:num>
  <w:num w:numId="10">
    <w:abstractNumId w:val="20"/>
  </w:num>
  <w:num w:numId="11">
    <w:abstractNumId w:val="12"/>
  </w:num>
  <w:num w:numId="12">
    <w:abstractNumId w:val="31"/>
  </w:num>
  <w:num w:numId="13">
    <w:abstractNumId w:val="8"/>
  </w:num>
  <w:num w:numId="14">
    <w:abstractNumId w:val="44"/>
  </w:num>
  <w:num w:numId="15">
    <w:abstractNumId w:val="40"/>
  </w:num>
  <w:num w:numId="16">
    <w:abstractNumId w:val="18"/>
  </w:num>
  <w:num w:numId="17">
    <w:abstractNumId w:val="28"/>
  </w:num>
  <w:num w:numId="18">
    <w:abstractNumId w:val="47"/>
  </w:num>
  <w:num w:numId="19">
    <w:abstractNumId w:val="50"/>
  </w:num>
  <w:num w:numId="20">
    <w:abstractNumId w:val="13"/>
  </w:num>
  <w:num w:numId="21">
    <w:abstractNumId w:val="48"/>
  </w:num>
  <w:num w:numId="22">
    <w:abstractNumId w:val="45"/>
  </w:num>
  <w:num w:numId="23">
    <w:abstractNumId w:val="27"/>
  </w:num>
  <w:num w:numId="24">
    <w:abstractNumId w:val="22"/>
  </w:num>
  <w:num w:numId="25">
    <w:abstractNumId w:val="34"/>
  </w:num>
  <w:num w:numId="26">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abstractNumId w:val="46"/>
  </w:num>
  <w:num w:numId="31">
    <w:abstractNumId w:val="11"/>
  </w:num>
  <w:num w:numId="32">
    <w:abstractNumId w:val="10"/>
  </w:num>
  <w:num w:numId="33">
    <w:abstractNumId w:val="36"/>
  </w:num>
  <w:num w:numId="34">
    <w:abstractNumId w:val="5"/>
  </w:num>
  <w:num w:numId="35">
    <w:abstractNumId w:val="32"/>
  </w:num>
  <w:num w:numId="36">
    <w:abstractNumId w:val="24"/>
  </w:num>
  <w:num w:numId="37">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abstractNumId w:val="39"/>
  </w:num>
  <w:num w:numId="39">
    <w:abstractNumId w:val="33"/>
  </w:num>
  <w:num w:numId="40">
    <w:abstractNumId w:val="43"/>
  </w:num>
  <w:num w:numId="41">
    <w:abstractNumId w:val="41"/>
  </w:num>
  <w:num w:numId="42">
    <w:abstractNumId w:val="38"/>
  </w:num>
  <w:num w:numId="43">
    <w:abstractNumId w:val="29"/>
  </w:num>
  <w:num w:numId="44">
    <w:abstractNumId w:val="49"/>
  </w:num>
  <w:num w:numId="45">
    <w:abstractNumId w:val="15"/>
  </w:num>
  <w:num w:numId="46">
    <w:abstractNumId w:val="30"/>
  </w:num>
  <w:num w:numId="47">
    <w:abstractNumId w:val="19"/>
  </w:num>
  <w:num w:numId="48">
    <w:abstractNumId w:val="17"/>
  </w:num>
  <w:num w:numId="49">
    <w:abstractNumId w:val="26"/>
  </w:num>
  <w:num w:numId="50">
    <w:abstractNumId w:val="37"/>
  </w:num>
  <w:num w:numId="51">
    <w:abstractNumId w:val="14"/>
  </w:num>
  <w:num w:numId="52">
    <w:abstractNumId w:val="9"/>
  </w:num>
  <w:num w:numId="53">
    <w:abstractNumId w:val="6"/>
  </w:num>
  <w:num w:numId="54">
    <w:abstractNumId w:val="42"/>
  </w:num>
  <w:num w:numId="55">
    <w:abstractNumId w:val="16"/>
  </w:num>
  <w:num w:numId="56">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4AF"/>
    <w:rsid w:val="000419AB"/>
    <w:rsid w:val="00042462"/>
    <w:rsid w:val="0004287B"/>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DE0"/>
    <w:rsid w:val="00083C67"/>
    <w:rsid w:val="00084C3B"/>
    <w:rsid w:val="000854BF"/>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603"/>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5F3A"/>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6401"/>
    <w:rsid w:val="002964C5"/>
    <w:rsid w:val="00296DCE"/>
    <w:rsid w:val="00297C05"/>
    <w:rsid w:val="002A00F4"/>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2F4C"/>
    <w:rsid w:val="003337E7"/>
    <w:rsid w:val="00334111"/>
    <w:rsid w:val="0033412D"/>
    <w:rsid w:val="003341A0"/>
    <w:rsid w:val="003349C5"/>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4A"/>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1D1"/>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D8"/>
    <w:rsid w:val="00572468"/>
    <w:rsid w:val="005729B5"/>
    <w:rsid w:val="00572A38"/>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114"/>
    <w:rsid w:val="005E3C90"/>
    <w:rsid w:val="005E4F4E"/>
    <w:rsid w:val="005E5ABF"/>
    <w:rsid w:val="005E62F8"/>
    <w:rsid w:val="005E656F"/>
    <w:rsid w:val="005E6828"/>
    <w:rsid w:val="005E6D54"/>
    <w:rsid w:val="005E709A"/>
    <w:rsid w:val="005F0237"/>
    <w:rsid w:val="005F0731"/>
    <w:rsid w:val="005F0964"/>
    <w:rsid w:val="005F120E"/>
    <w:rsid w:val="005F12C1"/>
    <w:rsid w:val="005F185E"/>
    <w:rsid w:val="005F2E54"/>
    <w:rsid w:val="005F2EB3"/>
    <w:rsid w:val="005F3C65"/>
    <w:rsid w:val="005F3DE4"/>
    <w:rsid w:val="005F4413"/>
    <w:rsid w:val="005F45E6"/>
    <w:rsid w:val="005F479C"/>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1F2"/>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5A7"/>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2408"/>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605"/>
    <w:rsid w:val="00920A30"/>
    <w:rsid w:val="00920A87"/>
    <w:rsid w:val="00920D30"/>
    <w:rsid w:val="009215A2"/>
    <w:rsid w:val="009220A1"/>
    <w:rsid w:val="00922DE2"/>
    <w:rsid w:val="0092352C"/>
    <w:rsid w:val="00924C76"/>
    <w:rsid w:val="00925C13"/>
    <w:rsid w:val="00925EC0"/>
    <w:rsid w:val="00925F98"/>
    <w:rsid w:val="00926480"/>
    <w:rsid w:val="0092720F"/>
    <w:rsid w:val="009278A7"/>
    <w:rsid w:val="00930B09"/>
    <w:rsid w:val="00930CBD"/>
    <w:rsid w:val="00931353"/>
    <w:rsid w:val="00931793"/>
    <w:rsid w:val="009319E7"/>
    <w:rsid w:val="00931A05"/>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8E2"/>
    <w:rsid w:val="00944A5F"/>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5343"/>
    <w:rsid w:val="00A95F50"/>
    <w:rsid w:val="00A96695"/>
    <w:rsid w:val="00A968CA"/>
    <w:rsid w:val="00A974AE"/>
    <w:rsid w:val="00AA0B98"/>
    <w:rsid w:val="00AA10F5"/>
    <w:rsid w:val="00AA1861"/>
    <w:rsid w:val="00AA2C7F"/>
    <w:rsid w:val="00AA2E57"/>
    <w:rsid w:val="00AA38A3"/>
    <w:rsid w:val="00AA43A9"/>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9C3"/>
    <w:rsid w:val="00AF1ABD"/>
    <w:rsid w:val="00AF2ADA"/>
    <w:rsid w:val="00AF2CC9"/>
    <w:rsid w:val="00AF2F31"/>
    <w:rsid w:val="00AF3003"/>
    <w:rsid w:val="00AF4C69"/>
    <w:rsid w:val="00AF5526"/>
    <w:rsid w:val="00AF5955"/>
    <w:rsid w:val="00AF7F44"/>
    <w:rsid w:val="00B00210"/>
    <w:rsid w:val="00B0032B"/>
    <w:rsid w:val="00B01A66"/>
    <w:rsid w:val="00B01F15"/>
    <w:rsid w:val="00B04390"/>
    <w:rsid w:val="00B056AE"/>
    <w:rsid w:val="00B07332"/>
    <w:rsid w:val="00B075FC"/>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3"/>
    <w:rsid w:val="00BF7E31"/>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6289"/>
    <w:rsid w:val="00D876E4"/>
    <w:rsid w:val="00D912C4"/>
    <w:rsid w:val="00D91F52"/>
    <w:rsid w:val="00D922BD"/>
    <w:rsid w:val="00D950D3"/>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E77E5"/>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764"/>
    <w:rsid w:val="00E3578E"/>
    <w:rsid w:val="00E357CF"/>
    <w:rsid w:val="00E35BEC"/>
    <w:rsid w:val="00E36177"/>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93C"/>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fillcolor="white">
      <v:fill color="white"/>
    </o:shapedefaults>
    <o:shapelayout v:ext="edit">
      <o:idmap v:ext="edit" data="1"/>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8.jpg"/><Relationship Id="rId39" Type="http://schemas.openxmlformats.org/officeDocument/2006/relationships/hyperlink" Target="http://www.epsg-registry.org" TargetMode="External"/><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image" Target="media/image11.png"/><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61" Type="http://schemas.openxmlformats.org/officeDocument/2006/relationships/header" Target="header10.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4.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5.xml><?xml version="1.0" encoding="utf-8"?>
<ds:datastoreItem xmlns:ds="http://schemas.openxmlformats.org/officeDocument/2006/customXml" ds:itemID="{2B2A13C7-D820-49B4-8A25-26601F2E5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2</TotalTime>
  <Pages>88</Pages>
  <Words>25587</Words>
  <Characters>140729</Characters>
  <Application>Microsoft Office Word</Application>
  <DocSecurity>0</DocSecurity>
  <Lines>1172</Lines>
  <Paragraphs>331</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Teh Stand</cp:lastModifiedBy>
  <cp:revision>3</cp:revision>
  <cp:lastPrinted>2022-12-09T14:08:00Z</cp:lastPrinted>
  <dcterms:created xsi:type="dcterms:W3CDTF">2023-11-29T10:03:00Z</dcterms:created>
  <dcterms:modified xsi:type="dcterms:W3CDTF">2023-11-29T10:04:00Z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