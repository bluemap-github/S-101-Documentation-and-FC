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497910" w:rsidRPr="00A275C8" w:rsidRDefault="00497910"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497910" w:rsidRPr="002B2AC3" w:rsidRDefault="00497910"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497910" w:rsidRPr="002B2AC3" w:rsidRDefault="00497910"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497910" w:rsidRDefault="00497910"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IHO Electronic </w:t>
                              </w:r>
                              <w:proofErr w:type="spellStart"/>
                              <w:r>
                                <w:rPr>
                                  <w:rFonts w:ascii="Arial" w:hAnsi="Arial" w:cs="HelveticaNeueLT Std Med"/>
                                  <w:b/>
                                  <w:color w:val="00004C"/>
                                  <w:sz w:val="56"/>
                                  <w:szCs w:val="56"/>
                                </w:rPr>
                                <w:t>Navigational</w:t>
                              </w:r>
                              <w:proofErr w:type="spellEnd"/>
                              <w:r>
                                <w:rPr>
                                  <w:rFonts w:ascii="Arial" w:hAnsi="Arial" w:cs="HelveticaNeueLT Std Med"/>
                                  <w:b/>
                                  <w:color w:val="00004C"/>
                                  <w:sz w:val="56"/>
                                  <w:szCs w:val="56"/>
                                </w:rPr>
                                <w:t xml:space="preserve"> Chart (ENC) Product </w:t>
                              </w:r>
                              <w:proofErr w:type="spellStart"/>
                              <w:r>
                                <w:rPr>
                                  <w:rFonts w:ascii="Arial" w:hAnsi="Arial" w:cs="HelveticaNeueLT Std Med"/>
                                  <w:b/>
                                  <w:color w:val="00004C"/>
                                  <w:sz w:val="56"/>
                                  <w:szCs w:val="56"/>
                                </w:rPr>
                                <w:t>Specification</w:t>
                              </w:r>
                              <w:proofErr w:type="spellEnd"/>
                            </w:p>
                            <w:p w14:paraId="7E77AD5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50412CE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6F63AAF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5DA205BE" w14:textId="5E931044" w:rsidR="00497910" w:rsidRPr="00FD27EE" w:rsidRDefault="00497910"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sidRPr="000E796C">
                                <w:rPr>
                                  <w:rFonts w:ascii="Arial" w:hAnsi="Arial" w:cs="HelveticaNeueLT Std Med"/>
                                  <w:b/>
                                  <w:color w:val="00004C"/>
                                  <w:sz w:val="28"/>
                                  <w:szCs w:val="28"/>
                                </w:rPr>
                                <w:t>1</w:t>
                              </w:r>
                              <w:r w:rsidRPr="00194C42">
                                <w:rPr>
                                  <w:rFonts w:ascii="Arial" w:hAnsi="Arial" w:cs="HelveticaNeueLT Std Med"/>
                                  <w:b/>
                                  <w:color w:val="00004C"/>
                                  <w:sz w:val="28"/>
                                  <w:szCs w:val="28"/>
                                </w:rPr>
                                <w:t xml:space="preserve">.0 – </w:t>
                              </w:r>
                              <w:proofErr w:type="spellStart"/>
                              <w:r>
                                <w:rPr>
                                  <w:rFonts w:ascii="Arial" w:hAnsi="Arial" w:cs="HelveticaNeueLT Std Med"/>
                                  <w:b/>
                                  <w:color w:val="002060"/>
                                  <w:sz w:val="28"/>
                                  <w:szCs w:val="28"/>
                                </w:rPr>
                                <w:t>March</w:t>
                              </w:r>
                              <w:proofErr w:type="spellEnd"/>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77972EB7"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7DE80CF3" w14:textId="77777777" w:rsidR="00497910" w:rsidRPr="00FD27EE" w:rsidRDefault="00497910"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497910" w:rsidRPr="00A275C8" w:rsidRDefault="00497910"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497910" w:rsidRPr="002B2AC3" w:rsidRDefault="00497910"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497910" w:rsidRPr="002B2AC3" w:rsidRDefault="00497910"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497910" w:rsidRDefault="00497910"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IHO Electronic </w:t>
                        </w:r>
                        <w:proofErr w:type="spellStart"/>
                        <w:r>
                          <w:rPr>
                            <w:rFonts w:ascii="Arial" w:hAnsi="Arial" w:cs="HelveticaNeueLT Std Med"/>
                            <w:b/>
                            <w:color w:val="00004C"/>
                            <w:sz w:val="56"/>
                            <w:szCs w:val="56"/>
                          </w:rPr>
                          <w:t>Navigational</w:t>
                        </w:r>
                        <w:proofErr w:type="spellEnd"/>
                        <w:r>
                          <w:rPr>
                            <w:rFonts w:ascii="Arial" w:hAnsi="Arial" w:cs="HelveticaNeueLT Std Med"/>
                            <w:b/>
                            <w:color w:val="00004C"/>
                            <w:sz w:val="56"/>
                            <w:szCs w:val="56"/>
                          </w:rPr>
                          <w:t xml:space="preserve"> Chart (ENC) Product </w:t>
                        </w:r>
                        <w:proofErr w:type="spellStart"/>
                        <w:r>
                          <w:rPr>
                            <w:rFonts w:ascii="Arial" w:hAnsi="Arial" w:cs="HelveticaNeueLT Std Med"/>
                            <w:b/>
                            <w:color w:val="00004C"/>
                            <w:sz w:val="56"/>
                            <w:szCs w:val="56"/>
                          </w:rPr>
                          <w:t>Specification</w:t>
                        </w:r>
                        <w:proofErr w:type="spellEnd"/>
                      </w:p>
                      <w:p w14:paraId="7E77AD5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50412CE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6F63AAF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5DA205BE" w14:textId="5E931044" w:rsidR="00497910" w:rsidRPr="00FD27EE" w:rsidRDefault="00497910"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sidRPr="000E796C">
                          <w:rPr>
                            <w:rFonts w:ascii="Arial" w:hAnsi="Arial" w:cs="HelveticaNeueLT Std Med"/>
                            <w:b/>
                            <w:color w:val="00004C"/>
                            <w:sz w:val="28"/>
                            <w:szCs w:val="28"/>
                          </w:rPr>
                          <w:t>1</w:t>
                        </w:r>
                        <w:r w:rsidRPr="00194C42">
                          <w:rPr>
                            <w:rFonts w:ascii="Arial" w:hAnsi="Arial" w:cs="HelveticaNeueLT Std Med"/>
                            <w:b/>
                            <w:color w:val="00004C"/>
                            <w:sz w:val="28"/>
                            <w:szCs w:val="28"/>
                          </w:rPr>
                          <w:t xml:space="preserve">.0 – </w:t>
                        </w:r>
                        <w:proofErr w:type="spellStart"/>
                        <w:r>
                          <w:rPr>
                            <w:rFonts w:ascii="Arial" w:hAnsi="Arial" w:cs="HelveticaNeueLT Std Med"/>
                            <w:b/>
                            <w:color w:val="002060"/>
                            <w:sz w:val="28"/>
                            <w:szCs w:val="28"/>
                          </w:rPr>
                          <w:t>March</w:t>
                        </w:r>
                        <w:proofErr w:type="spellEnd"/>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77972EB7"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7DE80CF3" w14:textId="77777777" w:rsidR="00497910" w:rsidRPr="00FD27EE" w:rsidRDefault="00497910"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333BB13A" w14:textId="34B4E3F7" w:rsidR="00766D81" w:rsidRPr="00766D81" w:rsidRDefault="007653F1">
      <w:pPr>
        <w:pStyle w:val="TOC1"/>
        <w:rPr>
          <w:rFonts w:asciiTheme="minorHAnsi" w:eastAsiaTheme="minorEastAsia" w:hAnsiTheme="minorHAnsi" w:cstheme="minorBidi"/>
          <w:b w:val="0"/>
          <w:noProof/>
          <w:sz w:val="22"/>
          <w:szCs w:val="22"/>
          <w:lang w:val="en-US" w:eastAsia="en-US"/>
        </w:rPr>
      </w:pPr>
      <w:r w:rsidRPr="00766D81">
        <w:rPr>
          <w:rFonts w:cs="Arial"/>
          <w:b w:val="0"/>
        </w:rPr>
        <w:fldChar w:fldCharType="begin"/>
      </w:r>
      <w:r w:rsidRPr="00766D81">
        <w:rPr>
          <w:rFonts w:cs="Arial"/>
          <w:b w:val="0"/>
        </w:rPr>
        <w:instrText xml:space="preserve"> TOC \o "1-3" \h \z \u </w:instrText>
      </w:r>
      <w:r w:rsidRPr="00766D81">
        <w:rPr>
          <w:rFonts w:cs="Arial"/>
          <w:b w:val="0"/>
        </w:rPr>
        <w:fldChar w:fldCharType="separate"/>
      </w:r>
      <w:hyperlink w:anchor="_Toc121374397" w:history="1">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_Toc121374397 \h </w:instrText>
        </w:r>
        <w:r w:rsidR="00766D81" w:rsidRPr="00766D81">
          <w:rPr>
            <w:b w:val="0"/>
            <w:noProof/>
            <w:webHidden/>
          </w:rPr>
        </w:r>
        <w:r w:rsidR="00766D81" w:rsidRPr="00766D81">
          <w:rPr>
            <w:b w:val="0"/>
            <w:noProof/>
            <w:webHidden/>
          </w:rPr>
          <w:fldChar w:fldCharType="separate"/>
        </w:r>
        <w:r w:rsidR="0017797D">
          <w:rPr>
            <w:b w:val="0"/>
            <w:noProof/>
            <w:webHidden/>
          </w:rPr>
          <w:t>1</w:t>
        </w:r>
        <w:r w:rsidR="00766D81" w:rsidRPr="00766D81">
          <w:rPr>
            <w:b w:val="0"/>
            <w:noProof/>
            <w:webHidden/>
          </w:rPr>
          <w:fldChar w:fldCharType="end"/>
        </w:r>
      </w:hyperlink>
    </w:p>
    <w:p w14:paraId="140ABB11" w14:textId="14E24A5C"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398" w:history="1">
        <w:r w:rsidR="00766D81" w:rsidRPr="00766D81">
          <w:rPr>
            <w:rStyle w:val="Hyperlink"/>
            <w:b w:val="0"/>
            <w:noProof/>
          </w:rPr>
          <w:t>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Overview</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_Toc121374398 \h </w:instrText>
        </w:r>
        <w:r w:rsidR="00766D81" w:rsidRPr="00766D81">
          <w:rPr>
            <w:b w:val="0"/>
            <w:noProof/>
            <w:webHidden/>
          </w:rPr>
        </w:r>
        <w:r w:rsidR="00766D81" w:rsidRPr="00766D81">
          <w:rPr>
            <w:b w:val="0"/>
            <w:noProof/>
            <w:webHidden/>
          </w:rPr>
          <w:fldChar w:fldCharType="separate"/>
        </w:r>
        <w:r w:rsidR="0017797D">
          <w:rPr>
            <w:b w:val="0"/>
            <w:noProof/>
            <w:webHidden/>
          </w:rPr>
          <w:t>2</w:t>
        </w:r>
        <w:r w:rsidR="00766D81" w:rsidRPr="00766D81">
          <w:rPr>
            <w:b w:val="0"/>
            <w:noProof/>
            <w:webHidden/>
          </w:rPr>
          <w:fldChar w:fldCharType="end"/>
        </w:r>
      </w:hyperlink>
    </w:p>
    <w:p w14:paraId="7AB7291B" w14:textId="4616D8B9"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399" w:history="1">
        <w:r w:rsidR="00766D81" w:rsidRPr="00766D81">
          <w:rPr>
            <w:rStyle w:val="Hyperlink"/>
            <w:b w:val="0"/>
            <w:noProof/>
          </w:rPr>
          <w:t>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Scope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_Toc121374399 \h </w:instrText>
        </w:r>
        <w:r w:rsidR="00766D81" w:rsidRPr="00766D81">
          <w:rPr>
            <w:b w:val="0"/>
            <w:noProof/>
            <w:webHidden/>
          </w:rPr>
        </w:r>
        <w:r w:rsidR="00766D81" w:rsidRPr="00766D81">
          <w:rPr>
            <w:b w:val="0"/>
            <w:noProof/>
            <w:webHidden/>
          </w:rPr>
          <w:fldChar w:fldCharType="separate"/>
        </w:r>
        <w:r w:rsidR="0017797D">
          <w:rPr>
            <w:b w:val="0"/>
            <w:noProof/>
            <w:webHidden/>
          </w:rPr>
          <w:t>2</w:t>
        </w:r>
        <w:r w:rsidR="00766D81" w:rsidRPr="00766D81">
          <w:rPr>
            <w:b w:val="0"/>
            <w:noProof/>
            <w:webHidden/>
          </w:rPr>
          <w:fldChar w:fldCharType="end"/>
        </w:r>
      </w:hyperlink>
    </w:p>
    <w:p w14:paraId="5FB0D7E9" w14:textId="115F8894"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00" w:history="1">
        <w:r w:rsidR="00766D81" w:rsidRPr="00766D81">
          <w:rPr>
            <w:rStyle w:val="Hyperlink"/>
            <w:b w:val="0"/>
            <w:noProof/>
            <w:lang w:eastAsia="en-GB"/>
          </w:rPr>
          <w:t>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GB"/>
          </w:rPr>
          <w:t>References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_Toc121374400 \h </w:instrText>
        </w:r>
        <w:r w:rsidR="00766D81" w:rsidRPr="00766D81">
          <w:rPr>
            <w:b w:val="0"/>
            <w:noProof/>
            <w:webHidden/>
          </w:rPr>
        </w:r>
        <w:r w:rsidR="00766D81" w:rsidRPr="00766D81">
          <w:rPr>
            <w:b w:val="0"/>
            <w:noProof/>
            <w:webHidden/>
          </w:rPr>
          <w:fldChar w:fldCharType="separate"/>
        </w:r>
        <w:r w:rsidR="0017797D">
          <w:rPr>
            <w:b w:val="0"/>
            <w:noProof/>
            <w:webHidden/>
          </w:rPr>
          <w:t>2</w:t>
        </w:r>
        <w:r w:rsidR="00766D81" w:rsidRPr="00766D81">
          <w:rPr>
            <w:b w:val="0"/>
            <w:noProof/>
            <w:webHidden/>
          </w:rPr>
          <w:fldChar w:fldCharType="end"/>
        </w:r>
      </w:hyperlink>
    </w:p>
    <w:p w14:paraId="1E57DD17" w14:textId="52B36F58"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01" w:history="1">
        <w:r w:rsidR="00766D81" w:rsidRPr="00766D81">
          <w:rPr>
            <w:rStyle w:val="Hyperlink"/>
            <w:b w:val="0"/>
            <w:noProof/>
          </w:rPr>
          <w:t>1.3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Terms, definitions and abbreviations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_Toc121374401 \h </w:instrText>
        </w:r>
        <w:r w:rsidR="00766D81" w:rsidRPr="00766D81">
          <w:rPr>
            <w:b w:val="0"/>
            <w:noProof/>
            <w:webHidden/>
          </w:rPr>
        </w:r>
        <w:r w:rsidR="00766D81" w:rsidRPr="00766D81">
          <w:rPr>
            <w:b w:val="0"/>
            <w:noProof/>
            <w:webHidden/>
          </w:rPr>
          <w:fldChar w:fldCharType="separate"/>
        </w:r>
        <w:r w:rsidR="0017797D">
          <w:rPr>
            <w:b w:val="0"/>
            <w:noProof/>
            <w:webHidden/>
          </w:rPr>
          <w:t>3</w:t>
        </w:r>
        <w:r w:rsidR="00766D81" w:rsidRPr="00766D81">
          <w:rPr>
            <w:b w:val="0"/>
            <w:noProof/>
            <w:webHidden/>
          </w:rPr>
          <w:fldChar w:fldCharType="end"/>
        </w:r>
      </w:hyperlink>
    </w:p>
    <w:p w14:paraId="2BC96DDC" w14:textId="524BB759"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02" w:history="1">
        <w:r w:rsidR="00766D81" w:rsidRPr="00766D81">
          <w:rPr>
            <w:rStyle w:val="Hyperlink"/>
            <w:b w:val="0"/>
            <w:noProof/>
          </w:rPr>
          <w:t>1.3.1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Use of language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_Toc121374402 \h </w:instrText>
        </w:r>
        <w:r w:rsidR="00766D81" w:rsidRPr="00766D81">
          <w:rPr>
            <w:b w:val="0"/>
            <w:noProof/>
            <w:webHidden/>
          </w:rPr>
        </w:r>
        <w:r w:rsidR="00766D81" w:rsidRPr="00766D81">
          <w:rPr>
            <w:b w:val="0"/>
            <w:noProof/>
            <w:webHidden/>
          </w:rPr>
          <w:fldChar w:fldCharType="separate"/>
        </w:r>
        <w:r w:rsidR="0017797D">
          <w:rPr>
            <w:b w:val="0"/>
            <w:noProof/>
            <w:webHidden/>
          </w:rPr>
          <w:t>3</w:t>
        </w:r>
        <w:r w:rsidR="00766D81" w:rsidRPr="00766D81">
          <w:rPr>
            <w:b w:val="0"/>
            <w:noProof/>
            <w:webHidden/>
          </w:rPr>
          <w:fldChar w:fldCharType="end"/>
        </w:r>
      </w:hyperlink>
    </w:p>
    <w:p w14:paraId="698854BB" w14:textId="27851E13"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03" w:history="1">
        <w:r w:rsidR="00766D81" w:rsidRPr="00766D81">
          <w:rPr>
            <w:rStyle w:val="Hyperlink"/>
            <w:b w:val="0"/>
            <w:noProof/>
          </w:rPr>
          <w:t>1.3.2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Terms and definitions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_Toc121374403 \h </w:instrText>
        </w:r>
        <w:r w:rsidR="00766D81" w:rsidRPr="00766D81">
          <w:rPr>
            <w:b w:val="0"/>
            <w:noProof/>
            <w:webHidden/>
          </w:rPr>
        </w:r>
        <w:r w:rsidR="00766D81" w:rsidRPr="00766D81">
          <w:rPr>
            <w:b w:val="0"/>
            <w:noProof/>
            <w:webHidden/>
          </w:rPr>
          <w:fldChar w:fldCharType="separate"/>
        </w:r>
        <w:r w:rsidR="0017797D">
          <w:rPr>
            <w:b w:val="0"/>
            <w:noProof/>
            <w:webHidden/>
          </w:rPr>
          <w:t>3</w:t>
        </w:r>
        <w:r w:rsidR="00766D81" w:rsidRPr="00766D81">
          <w:rPr>
            <w:b w:val="0"/>
            <w:noProof/>
            <w:webHidden/>
          </w:rPr>
          <w:fldChar w:fldCharType="end"/>
        </w:r>
      </w:hyperlink>
    </w:p>
    <w:p w14:paraId="2E277289" w14:textId="633CB930"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04" w:history="1">
        <w:r w:rsidR="00766D81" w:rsidRPr="00766D81">
          <w:rPr>
            <w:rStyle w:val="Hyperlink"/>
            <w:b w:val="0"/>
            <w:noProof/>
          </w:rPr>
          <w:t>1.3.3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Abbreviations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_Toc121374404 \h </w:instrText>
        </w:r>
        <w:r w:rsidR="00766D81" w:rsidRPr="00766D81">
          <w:rPr>
            <w:b w:val="0"/>
            <w:noProof/>
            <w:webHidden/>
          </w:rPr>
        </w:r>
        <w:r w:rsidR="00766D81" w:rsidRPr="00766D81">
          <w:rPr>
            <w:b w:val="0"/>
            <w:noProof/>
            <w:webHidden/>
          </w:rPr>
          <w:fldChar w:fldCharType="separate"/>
        </w:r>
        <w:r w:rsidR="0017797D">
          <w:rPr>
            <w:b w:val="0"/>
            <w:noProof/>
            <w:webHidden/>
          </w:rPr>
          <w:t>7</w:t>
        </w:r>
        <w:r w:rsidR="00766D81" w:rsidRPr="00766D81">
          <w:rPr>
            <w:b w:val="0"/>
            <w:noProof/>
            <w:webHidden/>
          </w:rPr>
          <w:fldChar w:fldCharType="end"/>
        </w:r>
      </w:hyperlink>
    </w:p>
    <w:p w14:paraId="3A61BB20" w14:textId="43CF4A43"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05" w:history="1">
        <w:r w:rsidR="00766D81" w:rsidRPr="00766D81">
          <w:rPr>
            <w:rStyle w:val="Hyperlink"/>
            <w:b w:val="0"/>
            <w:noProof/>
          </w:rPr>
          <w:t>1.4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General S-101 data product description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_Toc121374405 \h </w:instrText>
        </w:r>
        <w:r w:rsidR="00766D81" w:rsidRPr="00766D81">
          <w:rPr>
            <w:b w:val="0"/>
            <w:noProof/>
            <w:webHidden/>
          </w:rPr>
        </w:r>
        <w:r w:rsidR="00766D81" w:rsidRPr="00766D81">
          <w:rPr>
            <w:b w:val="0"/>
            <w:noProof/>
            <w:webHidden/>
          </w:rPr>
          <w:fldChar w:fldCharType="separate"/>
        </w:r>
        <w:r w:rsidR="0017797D">
          <w:rPr>
            <w:b w:val="0"/>
            <w:noProof/>
            <w:webHidden/>
          </w:rPr>
          <w:t>7</w:t>
        </w:r>
        <w:r w:rsidR="00766D81" w:rsidRPr="00766D81">
          <w:rPr>
            <w:b w:val="0"/>
            <w:noProof/>
            <w:webHidden/>
          </w:rPr>
          <w:fldChar w:fldCharType="end"/>
        </w:r>
      </w:hyperlink>
    </w:p>
    <w:p w14:paraId="52548DCB" w14:textId="7FA22514"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06" w:history="1">
        <w:r w:rsidR="00766D81" w:rsidRPr="00766D81">
          <w:rPr>
            <w:rStyle w:val="Hyperlink"/>
            <w:b w:val="0"/>
            <w:noProof/>
          </w:rPr>
          <w:t>1.5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Product Specification 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_Toc121374406 \h </w:instrText>
        </w:r>
        <w:r w:rsidR="00766D81" w:rsidRPr="00766D81">
          <w:rPr>
            <w:b w:val="0"/>
            <w:noProof/>
            <w:webHidden/>
          </w:rPr>
        </w:r>
        <w:r w:rsidR="00766D81" w:rsidRPr="00766D81">
          <w:rPr>
            <w:b w:val="0"/>
            <w:noProof/>
            <w:webHidden/>
          </w:rPr>
          <w:fldChar w:fldCharType="separate"/>
        </w:r>
        <w:r w:rsidR="0017797D">
          <w:rPr>
            <w:b w:val="0"/>
            <w:noProof/>
            <w:webHidden/>
          </w:rPr>
          <w:t>8</w:t>
        </w:r>
        <w:r w:rsidR="00766D81" w:rsidRPr="00766D81">
          <w:rPr>
            <w:b w:val="0"/>
            <w:noProof/>
            <w:webHidden/>
          </w:rPr>
          <w:fldChar w:fldCharType="end"/>
        </w:r>
      </w:hyperlink>
    </w:p>
    <w:p w14:paraId="10D0966A" w14:textId="48DE22DA"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07" w:history="1">
        <w:r w:rsidR="00766D81" w:rsidRPr="00766D81">
          <w:rPr>
            <w:rStyle w:val="Hyperlink"/>
            <w:b w:val="0"/>
            <w:noProof/>
            <w:lang w:val="en-US" w:eastAsia="en-US"/>
          </w:rPr>
          <w:t>1.6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IHO Product Specification maintenance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_Toc121374407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2D27290A" w14:textId="6CBF31B7"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08" w:history="1">
        <w:r w:rsidR="00766D81" w:rsidRPr="00766D81">
          <w:rPr>
            <w:rStyle w:val="Hyperlink"/>
            <w:b w:val="0"/>
            <w:noProof/>
            <w:lang w:val="en-US" w:eastAsia="en-US"/>
          </w:rPr>
          <w:t>1.6.1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_Toc121374408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525E37E1" w14:textId="4A52DDF1"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09" w:history="1">
        <w:r w:rsidR="00766D81" w:rsidRPr="00766D81">
          <w:rPr>
            <w:rStyle w:val="Hyperlink"/>
            <w:b w:val="0"/>
            <w:noProof/>
            <w:lang w:val="en-US" w:eastAsia="en-US"/>
          </w:rPr>
          <w:t>1.6.2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New Edition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_Toc121374409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03928503" w14:textId="46878580"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10" w:history="1">
        <w:r w:rsidR="00766D81" w:rsidRPr="00766D81">
          <w:rPr>
            <w:rStyle w:val="Hyperlink"/>
            <w:b w:val="0"/>
            <w:noProof/>
            <w:lang w:val="en-US" w:eastAsia="en-US"/>
          </w:rPr>
          <w:t>1.6.3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Revision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_Toc121374410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27058880" w14:textId="2797BEAE"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11" w:history="1">
        <w:r w:rsidR="00766D81" w:rsidRPr="00766D81">
          <w:rPr>
            <w:rStyle w:val="Hyperlink"/>
            <w:b w:val="0"/>
            <w:noProof/>
            <w:lang w:val="en-US" w:eastAsia="en-US"/>
          </w:rPr>
          <w:t>1.6.4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Clarification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_Toc121374411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1A526A1F" w14:textId="1AA7BD85"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12" w:history="1">
        <w:r w:rsidR="00766D81" w:rsidRPr="00766D81">
          <w:rPr>
            <w:rStyle w:val="Hyperlink"/>
            <w:b w:val="0"/>
            <w:noProof/>
          </w:rPr>
          <w:t>1.6.5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Version numbers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_Toc121374412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66BDF602" w14:textId="178CBC7D"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13" w:history="1">
        <w:r w:rsidR="00766D81" w:rsidRPr="00766D81">
          <w:rPr>
            <w:rStyle w:val="Hyperlink"/>
            <w:b w:val="0"/>
            <w:noProof/>
          </w:rPr>
          <w:t>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Specification Scope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_Toc121374413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2093A742" w14:textId="4533EF29"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14" w:history="1">
        <w:r w:rsidR="00766D81" w:rsidRPr="00766D81">
          <w:rPr>
            <w:rStyle w:val="Hyperlink"/>
            <w:b w:val="0"/>
            <w:noProof/>
          </w:rPr>
          <w:t>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Identification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_Toc121374414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5B846478" w14:textId="6AB8A3D4"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15" w:history="1">
        <w:r w:rsidR="00766D81" w:rsidRPr="00766D81">
          <w:rPr>
            <w:rStyle w:val="Hyperlink"/>
            <w:b w:val="0"/>
            <w:noProof/>
          </w:rPr>
          <w:t>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Content and Structure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_Toc121374415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010F331A" w14:textId="24EC7E61"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16" w:history="1">
        <w:r w:rsidR="00766D81" w:rsidRPr="00766D81">
          <w:rPr>
            <w:rStyle w:val="Hyperlink"/>
            <w:b w:val="0"/>
            <w:noProof/>
          </w:rPr>
          <w:t>4.1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_Toc121374416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3F282850" w14:textId="6058A441"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17" w:history="1">
        <w:r w:rsidR="00766D81" w:rsidRPr="00766D81">
          <w:rPr>
            <w:rStyle w:val="Hyperlink"/>
            <w:b w:val="0"/>
            <w:noProof/>
          </w:rPr>
          <w:t>4.2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Application Schema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_Toc121374417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029F63ED" w14:textId="3411E75A"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18" w:history="1">
        <w:r w:rsidR="00766D81" w:rsidRPr="00766D81">
          <w:rPr>
            <w:rStyle w:val="Hyperlink"/>
            <w:b w:val="0"/>
            <w:noProof/>
          </w:rPr>
          <w:t>4.3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Feature Catalogue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_Toc121374418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37C93864" w14:textId="178F7356"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19" w:history="1">
        <w:r w:rsidR="00766D81" w:rsidRPr="00766D81">
          <w:rPr>
            <w:rStyle w:val="Hyperlink"/>
            <w:b w:val="0"/>
            <w:noProof/>
            <w:lang w:eastAsia="en-US"/>
          </w:rPr>
          <w:t>4.3.1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_Toc121374419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3D851E23" w14:textId="45727DE7"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20" w:history="1">
        <w:r w:rsidR="00766D81" w:rsidRPr="00766D81">
          <w:rPr>
            <w:rStyle w:val="Hyperlink"/>
            <w:b w:val="0"/>
            <w:noProof/>
          </w:rPr>
          <w:t>4.3.2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Feature types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_Toc121374420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36E1EBF9" w14:textId="74009549"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21" w:history="1">
        <w:r w:rsidR="00766D81" w:rsidRPr="00766D81">
          <w:rPr>
            <w:rStyle w:val="Hyperlink"/>
            <w:b w:val="0"/>
            <w:noProof/>
          </w:rPr>
          <w:t>4.3.3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Feature relationships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_Toc121374421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14267F55" w14:textId="10725D4C"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22" w:history="1">
        <w:r w:rsidR="00766D81" w:rsidRPr="00766D81">
          <w:rPr>
            <w:rStyle w:val="Hyperlink"/>
            <w:b w:val="0"/>
            <w:noProof/>
            <w:lang w:eastAsia="en-US"/>
          </w:rPr>
          <w:t>4.3.4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Information types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_Toc121374422 \h </w:instrText>
        </w:r>
        <w:r w:rsidR="00766D81" w:rsidRPr="00766D81">
          <w:rPr>
            <w:b w:val="0"/>
            <w:noProof/>
            <w:webHidden/>
          </w:rPr>
        </w:r>
        <w:r w:rsidR="00766D81" w:rsidRPr="00766D81">
          <w:rPr>
            <w:b w:val="0"/>
            <w:noProof/>
            <w:webHidden/>
          </w:rPr>
          <w:fldChar w:fldCharType="separate"/>
        </w:r>
        <w:r w:rsidR="0017797D">
          <w:rPr>
            <w:b w:val="0"/>
            <w:noProof/>
            <w:webHidden/>
          </w:rPr>
          <w:t>12</w:t>
        </w:r>
        <w:r w:rsidR="00766D81" w:rsidRPr="00766D81">
          <w:rPr>
            <w:b w:val="0"/>
            <w:noProof/>
            <w:webHidden/>
          </w:rPr>
          <w:fldChar w:fldCharType="end"/>
        </w:r>
      </w:hyperlink>
    </w:p>
    <w:p w14:paraId="23EFAB7C" w14:textId="675BF640"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25" w:history="1">
        <w:r w:rsidR="00766D81" w:rsidRPr="00766D81">
          <w:rPr>
            <w:rStyle w:val="Hyperlink"/>
            <w:b w:val="0"/>
            <w:noProof/>
            <w:lang w:eastAsia="en-US"/>
          </w:rPr>
          <w:t>4.3.5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Information relationships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_Toc121374425 \h </w:instrText>
        </w:r>
        <w:r w:rsidR="00766D81" w:rsidRPr="00766D81">
          <w:rPr>
            <w:b w:val="0"/>
            <w:noProof/>
            <w:webHidden/>
          </w:rPr>
        </w:r>
        <w:r w:rsidR="00766D81" w:rsidRPr="00766D81">
          <w:rPr>
            <w:b w:val="0"/>
            <w:noProof/>
            <w:webHidden/>
          </w:rPr>
          <w:fldChar w:fldCharType="separate"/>
        </w:r>
        <w:r w:rsidR="0017797D">
          <w:rPr>
            <w:b w:val="0"/>
            <w:noProof/>
            <w:webHidden/>
          </w:rPr>
          <w:t>12</w:t>
        </w:r>
        <w:r w:rsidR="00766D81" w:rsidRPr="00766D81">
          <w:rPr>
            <w:b w:val="0"/>
            <w:noProof/>
            <w:webHidden/>
          </w:rPr>
          <w:fldChar w:fldCharType="end"/>
        </w:r>
      </w:hyperlink>
    </w:p>
    <w:p w14:paraId="3C927217" w14:textId="6E21965E"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26" w:history="1">
        <w:r w:rsidR="00766D81" w:rsidRPr="00766D81">
          <w:rPr>
            <w:rStyle w:val="Hyperlink"/>
            <w:b w:val="0"/>
            <w:noProof/>
            <w:lang w:eastAsia="en-US"/>
          </w:rPr>
          <w:t>4.3.6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Attributes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_Toc121374426 \h </w:instrText>
        </w:r>
        <w:r w:rsidR="00766D81" w:rsidRPr="00766D81">
          <w:rPr>
            <w:b w:val="0"/>
            <w:noProof/>
            <w:webHidden/>
          </w:rPr>
        </w:r>
        <w:r w:rsidR="00766D81" w:rsidRPr="00766D81">
          <w:rPr>
            <w:b w:val="0"/>
            <w:noProof/>
            <w:webHidden/>
          </w:rPr>
          <w:fldChar w:fldCharType="separate"/>
        </w:r>
        <w:r w:rsidR="0017797D">
          <w:rPr>
            <w:b w:val="0"/>
            <w:noProof/>
            <w:webHidden/>
          </w:rPr>
          <w:t>13</w:t>
        </w:r>
        <w:r w:rsidR="00766D81" w:rsidRPr="00766D81">
          <w:rPr>
            <w:b w:val="0"/>
            <w:noProof/>
            <w:webHidden/>
          </w:rPr>
          <w:fldChar w:fldCharType="end"/>
        </w:r>
      </w:hyperlink>
    </w:p>
    <w:p w14:paraId="592F9F1E" w14:textId="2AE26776"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27" w:history="1">
        <w:r w:rsidR="00766D81" w:rsidRPr="00766D81">
          <w:rPr>
            <w:rStyle w:val="Hyperlink"/>
            <w:b w:val="0"/>
            <w:noProof/>
          </w:rPr>
          <w:t>4.4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Feature Object Identifier</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_Toc121374427 \h </w:instrText>
        </w:r>
        <w:r w:rsidR="00766D81" w:rsidRPr="00766D81">
          <w:rPr>
            <w:b w:val="0"/>
            <w:noProof/>
            <w:webHidden/>
          </w:rPr>
        </w:r>
        <w:r w:rsidR="00766D81" w:rsidRPr="00766D81">
          <w:rPr>
            <w:b w:val="0"/>
            <w:noProof/>
            <w:webHidden/>
          </w:rPr>
          <w:fldChar w:fldCharType="separate"/>
        </w:r>
        <w:r w:rsidR="0017797D">
          <w:rPr>
            <w:b w:val="0"/>
            <w:noProof/>
            <w:webHidden/>
          </w:rPr>
          <w:t>13</w:t>
        </w:r>
        <w:r w:rsidR="00766D81" w:rsidRPr="00766D81">
          <w:rPr>
            <w:b w:val="0"/>
            <w:noProof/>
            <w:webHidden/>
          </w:rPr>
          <w:fldChar w:fldCharType="end"/>
        </w:r>
      </w:hyperlink>
    </w:p>
    <w:p w14:paraId="12F815AC" w14:textId="79CB4840"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28" w:history="1">
        <w:r w:rsidR="00766D81" w:rsidRPr="00766D81">
          <w:rPr>
            <w:rStyle w:val="Hyperlink"/>
            <w:b w:val="0"/>
            <w:noProof/>
          </w:rPr>
          <w:t>4.5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_Toc121374428 \h </w:instrText>
        </w:r>
        <w:r w:rsidR="00766D81" w:rsidRPr="00766D81">
          <w:rPr>
            <w:b w:val="0"/>
            <w:noProof/>
            <w:webHidden/>
          </w:rPr>
        </w:r>
        <w:r w:rsidR="00766D81" w:rsidRPr="00766D81">
          <w:rPr>
            <w:b w:val="0"/>
            <w:noProof/>
            <w:webHidden/>
          </w:rPr>
          <w:fldChar w:fldCharType="separate"/>
        </w:r>
        <w:r w:rsidR="0017797D">
          <w:rPr>
            <w:b w:val="0"/>
            <w:noProof/>
            <w:webHidden/>
          </w:rPr>
          <w:t>14</w:t>
        </w:r>
        <w:r w:rsidR="00766D81" w:rsidRPr="00766D81">
          <w:rPr>
            <w:b w:val="0"/>
            <w:noProof/>
            <w:webHidden/>
          </w:rPr>
          <w:fldChar w:fldCharType="end"/>
        </w:r>
      </w:hyperlink>
    </w:p>
    <w:p w14:paraId="52641DCE" w14:textId="567D0C0B"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29" w:history="1">
        <w:r w:rsidR="00766D81" w:rsidRPr="00766D81">
          <w:rPr>
            <w:rStyle w:val="Hyperlink"/>
            <w:b w:val="0"/>
            <w:noProof/>
          </w:rPr>
          <w:t>4.5.1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_Toc121374429 \h </w:instrText>
        </w:r>
        <w:r w:rsidR="00766D81" w:rsidRPr="00766D81">
          <w:rPr>
            <w:b w:val="0"/>
            <w:noProof/>
            <w:webHidden/>
          </w:rPr>
        </w:r>
        <w:r w:rsidR="00766D81" w:rsidRPr="00766D81">
          <w:rPr>
            <w:b w:val="0"/>
            <w:noProof/>
            <w:webHidden/>
          </w:rPr>
          <w:fldChar w:fldCharType="separate"/>
        </w:r>
        <w:r w:rsidR="0017797D">
          <w:rPr>
            <w:b w:val="0"/>
            <w:noProof/>
            <w:webHidden/>
          </w:rPr>
          <w:t>14</w:t>
        </w:r>
        <w:r w:rsidR="00766D81" w:rsidRPr="00766D81">
          <w:rPr>
            <w:b w:val="0"/>
            <w:noProof/>
            <w:webHidden/>
          </w:rPr>
          <w:fldChar w:fldCharType="end"/>
        </w:r>
      </w:hyperlink>
    </w:p>
    <w:p w14:paraId="65D85C1F" w14:textId="633ECFB1"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30" w:history="1">
        <w:r w:rsidR="00766D81" w:rsidRPr="00766D81">
          <w:rPr>
            <w:rStyle w:val="Hyperlink"/>
            <w:b w:val="0"/>
            <w:noProof/>
          </w:rPr>
          <w:t>4.5.2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rules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_Toc121374430 \h </w:instrText>
        </w:r>
        <w:r w:rsidR="00766D81" w:rsidRPr="00766D81">
          <w:rPr>
            <w:b w:val="0"/>
            <w:noProof/>
            <w:webHidden/>
          </w:rPr>
        </w:r>
        <w:r w:rsidR="00766D81" w:rsidRPr="00766D81">
          <w:rPr>
            <w:b w:val="0"/>
            <w:noProof/>
            <w:webHidden/>
          </w:rPr>
          <w:fldChar w:fldCharType="separate"/>
        </w:r>
        <w:r w:rsidR="0017797D">
          <w:rPr>
            <w:b w:val="0"/>
            <w:noProof/>
            <w:webHidden/>
          </w:rPr>
          <w:t>14</w:t>
        </w:r>
        <w:r w:rsidR="00766D81" w:rsidRPr="00766D81">
          <w:rPr>
            <w:b w:val="0"/>
            <w:noProof/>
            <w:webHidden/>
          </w:rPr>
          <w:fldChar w:fldCharType="end"/>
        </w:r>
      </w:hyperlink>
    </w:p>
    <w:p w14:paraId="38530DDE" w14:textId="3B448415"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31" w:history="1">
        <w:r w:rsidR="00766D81" w:rsidRPr="00766D81">
          <w:rPr>
            <w:rStyle w:val="Hyperlink"/>
            <w:b w:val="0"/>
            <w:noProof/>
          </w:rPr>
          <w:t>4.5.3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Coverage rules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_Toc121374431 \h </w:instrText>
        </w:r>
        <w:r w:rsidR="00766D81" w:rsidRPr="00766D81">
          <w:rPr>
            <w:b w:val="0"/>
            <w:noProof/>
            <w:webHidden/>
          </w:rPr>
        </w:r>
        <w:r w:rsidR="00766D81" w:rsidRPr="00766D81">
          <w:rPr>
            <w:b w:val="0"/>
            <w:noProof/>
            <w:webHidden/>
          </w:rPr>
          <w:fldChar w:fldCharType="separate"/>
        </w:r>
        <w:r w:rsidR="0017797D">
          <w:rPr>
            <w:b w:val="0"/>
            <w:noProof/>
            <w:webHidden/>
          </w:rPr>
          <w:t>14</w:t>
        </w:r>
        <w:r w:rsidR="00766D81" w:rsidRPr="00766D81">
          <w:rPr>
            <w:b w:val="0"/>
            <w:noProof/>
            <w:webHidden/>
          </w:rPr>
          <w:fldChar w:fldCharType="end"/>
        </w:r>
      </w:hyperlink>
    </w:p>
    <w:p w14:paraId="6547DA1C" w14:textId="46F9642D"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32" w:history="1">
        <w:r w:rsidR="00766D81" w:rsidRPr="00766D81">
          <w:rPr>
            <w:rStyle w:val="Hyperlink"/>
            <w:b w:val="0"/>
            <w:noProof/>
            <w:lang w:eastAsia="en-US"/>
          </w:rPr>
          <w:t>4.5.4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Dataset size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_Toc121374432 \h </w:instrText>
        </w:r>
        <w:r w:rsidR="00766D81" w:rsidRPr="00766D81">
          <w:rPr>
            <w:b w:val="0"/>
            <w:noProof/>
            <w:webHidden/>
          </w:rPr>
        </w:r>
        <w:r w:rsidR="00766D81" w:rsidRPr="00766D81">
          <w:rPr>
            <w:b w:val="0"/>
            <w:noProof/>
            <w:webHidden/>
          </w:rPr>
          <w:fldChar w:fldCharType="separate"/>
        </w:r>
        <w:r w:rsidR="0017797D">
          <w:rPr>
            <w:b w:val="0"/>
            <w:noProof/>
            <w:webHidden/>
          </w:rPr>
          <w:t>15</w:t>
        </w:r>
        <w:r w:rsidR="00766D81" w:rsidRPr="00766D81">
          <w:rPr>
            <w:b w:val="0"/>
            <w:noProof/>
            <w:webHidden/>
          </w:rPr>
          <w:fldChar w:fldCharType="end"/>
        </w:r>
      </w:hyperlink>
    </w:p>
    <w:p w14:paraId="1087438F" w14:textId="7F5FCBAE"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33" w:history="1">
        <w:r w:rsidR="00766D81" w:rsidRPr="00766D81">
          <w:rPr>
            <w:rStyle w:val="Hyperlink"/>
            <w:b w:val="0"/>
            <w:noProof/>
          </w:rPr>
          <w:t>4.6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Display scale range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_Toc121374433 \h </w:instrText>
        </w:r>
        <w:r w:rsidR="00766D81" w:rsidRPr="00766D81">
          <w:rPr>
            <w:b w:val="0"/>
            <w:noProof/>
            <w:webHidden/>
          </w:rPr>
        </w:r>
        <w:r w:rsidR="00766D81" w:rsidRPr="00766D81">
          <w:rPr>
            <w:b w:val="0"/>
            <w:noProof/>
            <w:webHidden/>
          </w:rPr>
          <w:fldChar w:fldCharType="separate"/>
        </w:r>
        <w:r w:rsidR="0017797D">
          <w:rPr>
            <w:b w:val="0"/>
            <w:noProof/>
            <w:webHidden/>
          </w:rPr>
          <w:t>15</w:t>
        </w:r>
        <w:r w:rsidR="00766D81" w:rsidRPr="00766D81">
          <w:rPr>
            <w:b w:val="0"/>
            <w:noProof/>
            <w:webHidden/>
          </w:rPr>
          <w:fldChar w:fldCharType="end"/>
        </w:r>
      </w:hyperlink>
    </w:p>
    <w:p w14:paraId="30378131" w14:textId="068E80AC"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34" w:history="1">
        <w:r w:rsidR="00766D81" w:rsidRPr="00766D81">
          <w:rPr>
            <w:rStyle w:val="Hyperlink"/>
            <w:b w:val="0"/>
            <w:noProof/>
          </w:rPr>
          <w:t>4.7</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loading and display order</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_Toc121374434 \h </w:instrText>
        </w:r>
        <w:r w:rsidR="00766D81" w:rsidRPr="00766D81">
          <w:rPr>
            <w:b w:val="0"/>
            <w:noProof/>
            <w:webHidden/>
          </w:rPr>
        </w:r>
        <w:r w:rsidR="00766D81" w:rsidRPr="00766D81">
          <w:rPr>
            <w:b w:val="0"/>
            <w:noProof/>
            <w:webHidden/>
          </w:rPr>
          <w:fldChar w:fldCharType="separate"/>
        </w:r>
        <w:r w:rsidR="0017797D">
          <w:rPr>
            <w:b w:val="0"/>
            <w:noProof/>
            <w:webHidden/>
          </w:rPr>
          <w:t>16</w:t>
        </w:r>
        <w:r w:rsidR="00766D81" w:rsidRPr="00766D81">
          <w:rPr>
            <w:b w:val="0"/>
            <w:noProof/>
            <w:webHidden/>
          </w:rPr>
          <w:fldChar w:fldCharType="end"/>
        </w:r>
      </w:hyperlink>
    </w:p>
    <w:p w14:paraId="5C641023" w14:textId="2E9CEAA8"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35" w:history="1">
        <w:r w:rsidR="00766D81" w:rsidRPr="00766D81">
          <w:rPr>
            <w:rStyle w:val="Hyperlink"/>
            <w:b w:val="0"/>
            <w:noProof/>
          </w:rPr>
          <w:t>4.7.1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loading algorithm (dataset selection)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_Toc121374435 \h </w:instrText>
        </w:r>
        <w:r w:rsidR="00766D81" w:rsidRPr="00766D81">
          <w:rPr>
            <w:b w:val="0"/>
            <w:noProof/>
            <w:webHidden/>
          </w:rPr>
        </w:r>
        <w:r w:rsidR="00766D81" w:rsidRPr="00766D81">
          <w:rPr>
            <w:b w:val="0"/>
            <w:noProof/>
            <w:webHidden/>
          </w:rPr>
          <w:fldChar w:fldCharType="separate"/>
        </w:r>
        <w:r w:rsidR="0017797D">
          <w:rPr>
            <w:b w:val="0"/>
            <w:noProof/>
            <w:webHidden/>
          </w:rPr>
          <w:t>16</w:t>
        </w:r>
        <w:r w:rsidR="00766D81" w:rsidRPr="00766D81">
          <w:rPr>
            <w:b w:val="0"/>
            <w:noProof/>
            <w:webHidden/>
          </w:rPr>
          <w:fldChar w:fldCharType="end"/>
        </w:r>
      </w:hyperlink>
    </w:p>
    <w:p w14:paraId="05CBF8AB" w14:textId="0BC5EE08"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36" w:history="1">
        <w:r w:rsidR="00766D81" w:rsidRPr="00766D81">
          <w:rPr>
            <w:rStyle w:val="Hyperlink"/>
            <w:b w:val="0"/>
            <w:noProof/>
          </w:rPr>
          <w:t>4.7.2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display order (dataset rendering)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_Toc121374436 \h </w:instrText>
        </w:r>
        <w:r w:rsidR="00766D81" w:rsidRPr="00766D81">
          <w:rPr>
            <w:b w:val="0"/>
            <w:noProof/>
            <w:webHidden/>
          </w:rPr>
        </w:r>
        <w:r w:rsidR="00766D81" w:rsidRPr="00766D81">
          <w:rPr>
            <w:b w:val="0"/>
            <w:noProof/>
            <w:webHidden/>
          </w:rPr>
          <w:fldChar w:fldCharType="separate"/>
        </w:r>
        <w:r w:rsidR="0017797D">
          <w:rPr>
            <w:b w:val="0"/>
            <w:noProof/>
            <w:webHidden/>
          </w:rPr>
          <w:t>16</w:t>
        </w:r>
        <w:r w:rsidR="00766D81" w:rsidRPr="00766D81">
          <w:rPr>
            <w:b w:val="0"/>
            <w:noProof/>
            <w:webHidden/>
          </w:rPr>
          <w:fldChar w:fldCharType="end"/>
        </w:r>
      </w:hyperlink>
    </w:p>
    <w:p w14:paraId="7D0F6573" w14:textId="7536562B"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37" w:history="1">
        <w:r w:rsidR="00766D81" w:rsidRPr="00766D81">
          <w:rPr>
            <w:rStyle w:val="Hyperlink"/>
            <w:b w:val="0"/>
            <w:noProof/>
          </w:rPr>
          <w:t>4.8</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Geometry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_Toc121374437 \h </w:instrText>
        </w:r>
        <w:r w:rsidR="00766D81" w:rsidRPr="00766D81">
          <w:rPr>
            <w:b w:val="0"/>
            <w:noProof/>
            <w:webHidden/>
          </w:rPr>
        </w:r>
        <w:r w:rsidR="00766D81" w:rsidRPr="00766D81">
          <w:rPr>
            <w:b w:val="0"/>
            <w:noProof/>
            <w:webHidden/>
          </w:rPr>
          <w:fldChar w:fldCharType="separate"/>
        </w:r>
        <w:r w:rsidR="0017797D">
          <w:rPr>
            <w:b w:val="0"/>
            <w:noProof/>
            <w:webHidden/>
          </w:rPr>
          <w:t>17</w:t>
        </w:r>
        <w:r w:rsidR="00766D81" w:rsidRPr="00766D81">
          <w:rPr>
            <w:b w:val="0"/>
            <w:noProof/>
            <w:webHidden/>
          </w:rPr>
          <w:fldChar w:fldCharType="end"/>
        </w:r>
      </w:hyperlink>
    </w:p>
    <w:p w14:paraId="52B3E8DC" w14:textId="221B7CF8"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38" w:history="1">
        <w:r w:rsidR="00766D81" w:rsidRPr="00766D81">
          <w:rPr>
            <w:rStyle w:val="Hyperlink"/>
            <w:b w:val="0"/>
            <w:noProof/>
          </w:rPr>
          <w:t>4.8.1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 level 3a geometry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_Toc121374438 \h </w:instrText>
        </w:r>
        <w:r w:rsidR="00766D81" w:rsidRPr="00766D81">
          <w:rPr>
            <w:b w:val="0"/>
            <w:noProof/>
            <w:webHidden/>
          </w:rPr>
        </w:r>
        <w:r w:rsidR="00766D81" w:rsidRPr="00766D81">
          <w:rPr>
            <w:b w:val="0"/>
            <w:noProof/>
            <w:webHidden/>
          </w:rPr>
          <w:fldChar w:fldCharType="separate"/>
        </w:r>
        <w:r w:rsidR="0017797D">
          <w:rPr>
            <w:b w:val="0"/>
            <w:noProof/>
            <w:webHidden/>
          </w:rPr>
          <w:t>17</w:t>
        </w:r>
        <w:r w:rsidR="00766D81" w:rsidRPr="00766D81">
          <w:rPr>
            <w:b w:val="0"/>
            <w:noProof/>
            <w:webHidden/>
          </w:rPr>
          <w:fldChar w:fldCharType="end"/>
        </w:r>
      </w:hyperlink>
    </w:p>
    <w:p w14:paraId="5AF911F8" w14:textId="4813644D"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39" w:history="1">
        <w:r w:rsidR="00766D81" w:rsidRPr="00766D81">
          <w:rPr>
            <w:rStyle w:val="Hyperlink"/>
            <w:b w:val="0"/>
            <w:noProof/>
          </w:rPr>
          <w:t>4.8.2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Masking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_Toc121374439 \h </w:instrText>
        </w:r>
        <w:r w:rsidR="00766D81" w:rsidRPr="00766D81">
          <w:rPr>
            <w:b w:val="0"/>
            <w:noProof/>
            <w:webHidden/>
          </w:rPr>
        </w:r>
        <w:r w:rsidR="00766D81" w:rsidRPr="00766D81">
          <w:rPr>
            <w:b w:val="0"/>
            <w:noProof/>
            <w:webHidden/>
          </w:rPr>
          <w:fldChar w:fldCharType="separate"/>
        </w:r>
        <w:r w:rsidR="0017797D">
          <w:rPr>
            <w:b w:val="0"/>
            <w:noProof/>
            <w:webHidden/>
          </w:rPr>
          <w:t>19</w:t>
        </w:r>
        <w:r w:rsidR="00766D81" w:rsidRPr="00766D81">
          <w:rPr>
            <w:b w:val="0"/>
            <w:noProof/>
            <w:webHidden/>
          </w:rPr>
          <w:fldChar w:fldCharType="end"/>
        </w:r>
      </w:hyperlink>
    </w:p>
    <w:p w14:paraId="20332CF7" w14:textId="025FB4F3"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40" w:history="1">
        <w:r w:rsidR="00766D81" w:rsidRPr="00766D81">
          <w:rPr>
            <w:rStyle w:val="Hyperlink"/>
            <w:b w:val="0"/>
            <w:noProof/>
          </w:rPr>
          <w:t>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Coordinate Reference Systems (CRS)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_Toc121374440 \h </w:instrText>
        </w:r>
        <w:r w:rsidR="00766D81" w:rsidRPr="00766D81">
          <w:rPr>
            <w:b w:val="0"/>
            <w:noProof/>
            <w:webHidden/>
          </w:rPr>
        </w:r>
        <w:r w:rsidR="00766D81" w:rsidRPr="00766D81">
          <w:rPr>
            <w:b w:val="0"/>
            <w:noProof/>
            <w:webHidden/>
          </w:rPr>
          <w:fldChar w:fldCharType="separate"/>
        </w:r>
        <w:r w:rsidR="0017797D">
          <w:rPr>
            <w:b w:val="0"/>
            <w:noProof/>
            <w:webHidden/>
          </w:rPr>
          <w:t>20</w:t>
        </w:r>
        <w:r w:rsidR="00766D81" w:rsidRPr="00766D81">
          <w:rPr>
            <w:b w:val="0"/>
            <w:noProof/>
            <w:webHidden/>
          </w:rPr>
          <w:fldChar w:fldCharType="end"/>
        </w:r>
      </w:hyperlink>
    </w:p>
    <w:p w14:paraId="6650B959" w14:textId="22A0B11E"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41" w:history="1">
        <w:r w:rsidR="00766D81" w:rsidRPr="00766D81">
          <w:rPr>
            <w:rStyle w:val="Hyperlink"/>
            <w:b w:val="0"/>
            <w:noProof/>
          </w:rPr>
          <w:t>5.1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_Toc121374441 \h </w:instrText>
        </w:r>
        <w:r w:rsidR="00766D81" w:rsidRPr="00766D81">
          <w:rPr>
            <w:b w:val="0"/>
            <w:noProof/>
            <w:webHidden/>
          </w:rPr>
        </w:r>
        <w:r w:rsidR="00766D81" w:rsidRPr="00766D81">
          <w:rPr>
            <w:b w:val="0"/>
            <w:noProof/>
            <w:webHidden/>
          </w:rPr>
          <w:fldChar w:fldCharType="separate"/>
        </w:r>
        <w:r w:rsidR="0017797D">
          <w:rPr>
            <w:b w:val="0"/>
            <w:noProof/>
            <w:webHidden/>
          </w:rPr>
          <w:t>20</w:t>
        </w:r>
        <w:r w:rsidR="00766D81" w:rsidRPr="00766D81">
          <w:rPr>
            <w:b w:val="0"/>
            <w:noProof/>
            <w:webHidden/>
          </w:rPr>
          <w:fldChar w:fldCharType="end"/>
        </w:r>
      </w:hyperlink>
    </w:p>
    <w:p w14:paraId="41E37F52" w14:textId="3C5C7BF7"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42" w:history="1">
        <w:r w:rsidR="00766D81" w:rsidRPr="00766D81">
          <w:rPr>
            <w:rStyle w:val="Hyperlink"/>
            <w:b w:val="0"/>
            <w:noProof/>
          </w:rPr>
          <w:t>5.2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Horizontal Coordinate Reference System</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_Toc121374442 \h </w:instrText>
        </w:r>
        <w:r w:rsidR="00766D81" w:rsidRPr="00766D81">
          <w:rPr>
            <w:b w:val="0"/>
            <w:noProof/>
            <w:webHidden/>
          </w:rPr>
        </w:r>
        <w:r w:rsidR="00766D81" w:rsidRPr="00766D81">
          <w:rPr>
            <w:b w:val="0"/>
            <w:noProof/>
            <w:webHidden/>
          </w:rPr>
          <w:fldChar w:fldCharType="separate"/>
        </w:r>
        <w:r w:rsidR="0017797D">
          <w:rPr>
            <w:b w:val="0"/>
            <w:noProof/>
            <w:webHidden/>
          </w:rPr>
          <w:t>20</w:t>
        </w:r>
        <w:r w:rsidR="00766D81" w:rsidRPr="00766D81">
          <w:rPr>
            <w:b w:val="0"/>
            <w:noProof/>
            <w:webHidden/>
          </w:rPr>
          <w:fldChar w:fldCharType="end"/>
        </w:r>
      </w:hyperlink>
    </w:p>
    <w:p w14:paraId="4F984D85" w14:textId="013E7FFB"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43" w:history="1">
        <w:r w:rsidR="00766D81" w:rsidRPr="00766D81">
          <w:rPr>
            <w:rStyle w:val="Hyperlink"/>
            <w:b w:val="0"/>
            <w:noProof/>
          </w:rPr>
          <w:t>5.3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Vertical CRS for Soundings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_Toc121374443 \h </w:instrText>
        </w:r>
        <w:r w:rsidR="00766D81" w:rsidRPr="00766D81">
          <w:rPr>
            <w:b w:val="0"/>
            <w:noProof/>
            <w:webHidden/>
          </w:rPr>
        </w:r>
        <w:r w:rsidR="00766D81" w:rsidRPr="00766D81">
          <w:rPr>
            <w:b w:val="0"/>
            <w:noProof/>
            <w:webHidden/>
          </w:rPr>
          <w:fldChar w:fldCharType="separate"/>
        </w:r>
        <w:r w:rsidR="0017797D">
          <w:rPr>
            <w:b w:val="0"/>
            <w:noProof/>
            <w:webHidden/>
          </w:rPr>
          <w:t>21</w:t>
        </w:r>
        <w:r w:rsidR="00766D81" w:rsidRPr="00766D81">
          <w:rPr>
            <w:b w:val="0"/>
            <w:noProof/>
            <w:webHidden/>
          </w:rPr>
          <w:fldChar w:fldCharType="end"/>
        </w:r>
      </w:hyperlink>
    </w:p>
    <w:p w14:paraId="20E2D444" w14:textId="3A090453"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44" w:history="1">
        <w:r w:rsidR="00766D81" w:rsidRPr="00766D81">
          <w:rPr>
            <w:rStyle w:val="Hyperlink"/>
            <w:b w:val="0"/>
            <w:noProof/>
          </w:rPr>
          <w:t>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Quality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_Toc121374444 \h </w:instrText>
        </w:r>
        <w:r w:rsidR="00766D81" w:rsidRPr="00766D81">
          <w:rPr>
            <w:b w:val="0"/>
            <w:noProof/>
            <w:webHidden/>
          </w:rPr>
        </w:r>
        <w:r w:rsidR="00766D81" w:rsidRPr="00766D81">
          <w:rPr>
            <w:b w:val="0"/>
            <w:noProof/>
            <w:webHidden/>
          </w:rPr>
          <w:fldChar w:fldCharType="separate"/>
        </w:r>
        <w:r w:rsidR="0017797D">
          <w:rPr>
            <w:b w:val="0"/>
            <w:noProof/>
            <w:webHidden/>
          </w:rPr>
          <w:t>23</w:t>
        </w:r>
        <w:r w:rsidR="00766D81" w:rsidRPr="00766D81">
          <w:rPr>
            <w:b w:val="0"/>
            <w:noProof/>
            <w:webHidden/>
          </w:rPr>
          <w:fldChar w:fldCharType="end"/>
        </w:r>
      </w:hyperlink>
    </w:p>
    <w:p w14:paraId="38F5EC3A" w14:textId="09FCDC71"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45" w:history="1">
        <w:r w:rsidR="00766D81" w:rsidRPr="00766D81">
          <w:rPr>
            <w:rStyle w:val="Hyperlink"/>
            <w:b w:val="0"/>
            <w:noProof/>
          </w:rPr>
          <w:t>6.1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_Toc121374445 \h </w:instrText>
        </w:r>
        <w:r w:rsidR="00766D81" w:rsidRPr="00766D81">
          <w:rPr>
            <w:b w:val="0"/>
            <w:noProof/>
            <w:webHidden/>
          </w:rPr>
        </w:r>
        <w:r w:rsidR="00766D81" w:rsidRPr="00766D81">
          <w:rPr>
            <w:b w:val="0"/>
            <w:noProof/>
            <w:webHidden/>
          </w:rPr>
          <w:fldChar w:fldCharType="separate"/>
        </w:r>
        <w:r w:rsidR="0017797D">
          <w:rPr>
            <w:b w:val="0"/>
            <w:noProof/>
            <w:webHidden/>
          </w:rPr>
          <w:t>23</w:t>
        </w:r>
        <w:r w:rsidR="00766D81" w:rsidRPr="00766D81">
          <w:rPr>
            <w:b w:val="0"/>
            <w:noProof/>
            <w:webHidden/>
          </w:rPr>
          <w:fldChar w:fldCharType="end"/>
        </w:r>
      </w:hyperlink>
    </w:p>
    <w:p w14:paraId="4D743766" w14:textId="62F9A486"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46" w:history="1">
        <w:r w:rsidR="00766D81" w:rsidRPr="00766D81">
          <w:rPr>
            <w:rStyle w:val="Hyperlink"/>
            <w:b w:val="0"/>
            <w:noProof/>
          </w:rPr>
          <w:t>6.1.1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compliance and usability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_Toc121374446 \h </w:instrText>
        </w:r>
        <w:r w:rsidR="00766D81" w:rsidRPr="00766D81">
          <w:rPr>
            <w:b w:val="0"/>
            <w:noProof/>
            <w:webHidden/>
          </w:rPr>
        </w:r>
        <w:r w:rsidR="00766D81" w:rsidRPr="00766D81">
          <w:rPr>
            <w:b w:val="0"/>
            <w:noProof/>
            <w:webHidden/>
          </w:rPr>
          <w:fldChar w:fldCharType="separate"/>
        </w:r>
        <w:r w:rsidR="0017797D">
          <w:rPr>
            <w:b w:val="0"/>
            <w:noProof/>
            <w:webHidden/>
          </w:rPr>
          <w:t>23</w:t>
        </w:r>
        <w:r w:rsidR="00766D81" w:rsidRPr="00766D81">
          <w:rPr>
            <w:b w:val="0"/>
            <w:noProof/>
            <w:webHidden/>
          </w:rPr>
          <w:fldChar w:fldCharType="end"/>
        </w:r>
      </w:hyperlink>
    </w:p>
    <w:p w14:paraId="7E7E2515" w14:textId="7FF47A8B"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47" w:history="1">
        <w:r w:rsidR="00766D81" w:rsidRPr="00766D81">
          <w:rPr>
            <w:rStyle w:val="Hyperlink"/>
            <w:b w:val="0"/>
            <w:noProof/>
          </w:rPr>
          <w:t>7</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Capture and Classification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_Toc121374447 \h </w:instrText>
        </w:r>
        <w:r w:rsidR="00766D81" w:rsidRPr="00766D81">
          <w:rPr>
            <w:b w:val="0"/>
            <w:noProof/>
            <w:webHidden/>
          </w:rPr>
        </w:r>
        <w:r w:rsidR="00766D81" w:rsidRPr="00766D81">
          <w:rPr>
            <w:b w:val="0"/>
            <w:noProof/>
            <w:webHidden/>
          </w:rPr>
          <w:fldChar w:fldCharType="separate"/>
        </w:r>
        <w:r w:rsidR="0017797D">
          <w:rPr>
            <w:b w:val="0"/>
            <w:noProof/>
            <w:webHidden/>
          </w:rPr>
          <w:t>23</w:t>
        </w:r>
        <w:r w:rsidR="00766D81" w:rsidRPr="00766D81">
          <w:rPr>
            <w:b w:val="0"/>
            <w:noProof/>
            <w:webHidden/>
          </w:rPr>
          <w:fldChar w:fldCharType="end"/>
        </w:r>
      </w:hyperlink>
    </w:p>
    <w:p w14:paraId="48619F73" w14:textId="3BABCC69"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48" w:history="1">
        <w:r w:rsidR="00766D81" w:rsidRPr="00766D81">
          <w:rPr>
            <w:rStyle w:val="Hyperlink"/>
            <w:b w:val="0"/>
            <w:noProof/>
          </w:rPr>
          <w:t>8</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Maintenance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_Toc121374448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642ECC54" w14:textId="695A451B"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49" w:history="1">
        <w:r w:rsidR="00766D81" w:rsidRPr="00766D81">
          <w:rPr>
            <w:rStyle w:val="Hyperlink"/>
            <w:b w:val="0"/>
            <w:noProof/>
          </w:rPr>
          <w:t>8.1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_Toc121374449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72618C47" w14:textId="115D110F"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50" w:history="1">
        <w:r w:rsidR="00766D81" w:rsidRPr="00766D81">
          <w:rPr>
            <w:rStyle w:val="Hyperlink"/>
            <w:b w:val="0"/>
            <w:noProof/>
          </w:rPr>
          <w:t>8.2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Maintenance and update frequency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_Toc121374450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234F70DD" w14:textId="72E5DF0E"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51" w:history="1">
        <w:r w:rsidR="00766D81" w:rsidRPr="00766D81">
          <w:rPr>
            <w:rStyle w:val="Hyperlink"/>
            <w:b w:val="0"/>
            <w:noProof/>
          </w:rPr>
          <w:t>8.3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source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_Toc121374451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39A98582" w14:textId="4C4EE034"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52" w:history="1">
        <w:r w:rsidR="00766D81" w:rsidRPr="00766D81">
          <w:rPr>
            <w:rStyle w:val="Hyperlink"/>
            <w:b w:val="0"/>
            <w:noProof/>
          </w:rPr>
          <w:t>8.4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Production process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_Toc121374452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3773A10C" w14:textId="3F379883"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53" w:history="1">
        <w:r w:rsidR="00766D81" w:rsidRPr="00766D81">
          <w:rPr>
            <w:rStyle w:val="Hyperlink"/>
            <w:b w:val="0"/>
            <w:noProof/>
            <w:lang w:val="en-AU"/>
          </w:rPr>
          <w:t>8.5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AU"/>
          </w:rPr>
          <w:t>Feature and Portrayal Catalogue management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_Toc121374453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69F61483" w14:textId="1C3CE442"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54" w:history="1">
        <w:r w:rsidR="00766D81" w:rsidRPr="00766D81">
          <w:rPr>
            <w:rStyle w:val="Hyperlink"/>
            <w:b w:val="0"/>
            <w:noProof/>
          </w:rPr>
          <w:t>9</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Portrayal</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_Toc121374454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207DC68D" w14:textId="69CC79FC"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55" w:history="1">
        <w:r w:rsidR="00766D81" w:rsidRPr="00766D81">
          <w:rPr>
            <w:rStyle w:val="Hyperlink"/>
            <w:b w:val="0"/>
            <w:noProof/>
          </w:rPr>
          <w:t>9.1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_Toc121374455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1436C45A" w14:textId="4D4B0DB9"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56" w:history="1">
        <w:r w:rsidR="00766D81" w:rsidRPr="00766D81">
          <w:rPr>
            <w:rStyle w:val="Hyperlink"/>
            <w:b w:val="0"/>
            <w:noProof/>
          </w:rPr>
          <w:t>9.2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Portrayal Catalogue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_Toc121374456 \h </w:instrText>
        </w:r>
        <w:r w:rsidR="00766D81" w:rsidRPr="00766D81">
          <w:rPr>
            <w:b w:val="0"/>
            <w:noProof/>
            <w:webHidden/>
          </w:rPr>
        </w:r>
        <w:r w:rsidR="00766D81" w:rsidRPr="00766D81">
          <w:rPr>
            <w:b w:val="0"/>
            <w:noProof/>
            <w:webHidden/>
          </w:rPr>
          <w:fldChar w:fldCharType="separate"/>
        </w:r>
        <w:r w:rsidR="0017797D">
          <w:rPr>
            <w:b w:val="0"/>
            <w:noProof/>
            <w:webHidden/>
          </w:rPr>
          <w:t>25</w:t>
        </w:r>
        <w:r w:rsidR="00766D81" w:rsidRPr="00766D81">
          <w:rPr>
            <w:b w:val="0"/>
            <w:noProof/>
            <w:webHidden/>
          </w:rPr>
          <w:fldChar w:fldCharType="end"/>
        </w:r>
      </w:hyperlink>
    </w:p>
    <w:p w14:paraId="14175BDB" w14:textId="453AD3CD"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57" w:history="1">
        <w:r w:rsidR="00766D81" w:rsidRPr="00766D81">
          <w:rPr>
            <w:rStyle w:val="Hyperlink"/>
            <w:b w:val="0"/>
            <w:noProof/>
          </w:rPr>
          <w:t>10</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Product Format (Encoding)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_Toc121374457 \h </w:instrText>
        </w:r>
        <w:r w:rsidR="00766D81" w:rsidRPr="00766D81">
          <w:rPr>
            <w:b w:val="0"/>
            <w:noProof/>
            <w:webHidden/>
          </w:rPr>
        </w:r>
        <w:r w:rsidR="00766D81" w:rsidRPr="00766D81">
          <w:rPr>
            <w:b w:val="0"/>
            <w:noProof/>
            <w:webHidden/>
          </w:rPr>
          <w:fldChar w:fldCharType="separate"/>
        </w:r>
        <w:r w:rsidR="0017797D">
          <w:rPr>
            <w:b w:val="0"/>
            <w:noProof/>
            <w:webHidden/>
          </w:rPr>
          <w:t>25</w:t>
        </w:r>
        <w:r w:rsidR="00766D81" w:rsidRPr="00766D81">
          <w:rPr>
            <w:b w:val="0"/>
            <w:noProof/>
            <w:webHidden/>
          </w:rPr>
          <w:fldChar w:fldCharType="end"/>
        </w:r>
      </w:hyperlink>
    </w:p>
    <w:p w14:paraId="5F2BAC03" w14:textId="3A4E4335"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58" w:history="1">
        <w:r w:rsidR="00766D81" w:rsidRPr="00766D81">
          <w:rPr>
            <w:rStyle w:val="Hyperlink"/>
            <w:b w:val="0"/>
            <w:noProof/>
          </w:rPr>
          <w:t>10.1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_Toc121374458 \h </w:instrText>
        </w:r>
        <w:r w:rsidR="00766D81" w:rsidRPr="00766D81">
          <w:rPr>
            <w:b w:val="0"/>
            <w:noProof/>
            <w:webHidden/>
          </w:rPr>
        </w:r>
        <w:r w:rsidR="00766D81" w:rsidRPr="00766D81">
          <w:rPr>
            <w:b w:val="0"/>
            <w:noProof/>
            <w:webHidden/>
          </w:rPr>
          <w:fldChar w:fldCharType="separate"/>
        </w:r>
        <w:r w:rsidR="0017797D">
          <w:rPr>
            <w:b w:val="0"/>
            <w:noProof/>
            <w:webHidden/>
          </w:rPr>
          <w:t>25</w:t>
        </w:r>
        <w:r w:rsidR="00766D81" w:rsidRPr="00766D81">
          <w:rPr>
            <w:b w:val="0"/>
            <w:noProof/>
            <w:webHidden/>
          </w:rPr>
          <w:fldChar w:fldCharType="end"/>
        </w:r>
      </w:hyperlink>
    </w:p>
    <w:p w14:paraId="2972C58F" w14:textId="144D34C5"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59" w:history="1">
        <w:r w:rsidR="00766D81" w:rsidRPr="00766D81">
          <w:rPr>
            <w:rStyle w:val="Hyperlink"/>
            <w:b w:val="0"/>
            <w:noProof/>
          </w:rPr>
          <w:t>10.1.1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Encoding of latitude and longitude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_Toc121374459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3311C9F4" w14:textId="10EF33DA"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60" w:history="1">
        <w:r w:rsidR="00766D81" w:rsidRPr="00766D81">
          <w:rPr>
            <w:rStyle w:val="Hyperlink"/>
            <w:b w:val="0"/>
            <w:noProof/>
          </w:rPr>
          <w:t>10.1.2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Encoding of depths as coordinates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_Toc121374460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4C7D68A9" w14:textId="1C7CBC5C"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61" w:history="1">
        <w:r w:rsidR="00766D81" w:rsidRPr="00766D81">
          <w:rPr>
            <w:rStyle w:val="Hyperlink"/>
            <w:b w:val="0"/>
            <w:noProof/>
          </w:rPr>
          <w:t>10.1.3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Numeric attribute encoding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_Toc121374461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0224FF21" w14:textId="216D1FAE"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62" w:history="1">
        <w:r w:rsidR="00766D81" w:rsidRPr="00766D81">
          <w:rPr>
            <w:rStyle w:val="Hyperlink"/>
            <w:b w:val="0"/>
            <w:noProof/>
          </w:rPr>
          <w:t>10.1.4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Text attribute values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_Toc121374462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605C3F65" w14:textId="51F39B9F"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63" w:history="1">
        <w:r w:rsidR="00766D81" w:rsidRPr="00766D81">
          <w:rPr>
            <w:rStyle w:val="Hyperlink"/>
            <w:b w:val="0"/>
            <w:noProof/>
            <w:lang w:eastAsia="en-US"/>
          </w:rPr>
          <w:t>10.1.5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Unknown attribute values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_Toc121374463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4DF8FE8D" w14:textId="421F7FFE"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64" w:history="1">
        <w:r w:rsidR="00766D81" w:rsidRPr="00766D81">
          <w:rPr>
            <w:rStyle w:val="Hyperlink"/>
            <w:b w:val="0"/>
            <w:noProof/>
          </w:rPr>
          <w:t>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Product Delivery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_Toc121374464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644A578A" w14:textId="795FC19D"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65" w:history="1">
        <w:r w:rsidR="00766D81" w:rsidRPr="00766D81">
          <w:rPr>
            <w:rStyle w:val="Hyperlink"/>
            <w:b w:val="0"/>
            <w:noProof/>
          </w:rPr>
          <w:t>11.1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_Toc121374465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130D2DB1" w14:textId="7D9F6E52"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66" w:history="1">
        <w:r w:rsidR="00766D81" w:rsidRPr="00766D81">
          <w:rPr>
            <w:rStyle w:val="Hyperlink"/>
            <w:b w:val="0"/>
            <w:noProof/>
            <w:lang w:eastAsia="en-US"/>
          </w:rPr>
          <w:t>11.2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Exchange Set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_Toc121374466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7B9E89A2" w14:textId="5E6B3391"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67" w:history="1">
        <w:r w:rsidR="00766D81" w:rsidRPr="00766D81">
          <w:rPr>
            <w:rStyle w:val="Hyperlink"/>
            <w:b w:val="0"/>
            <w:noProof/>
            <w:lang w:eastAsia="en-US"/>
          </w:rPr>
          <w:t>11.3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Dataset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_Toc121374467 \h </w:instrText>
        </w:r>
        <w:r w:rsidR="00766D81" w:rsidRPr="00766D81">
          <w:rPr>
            <w:b w:val="0"/>
            <w:noProof/>
            <w:webHidden/>
          </w:rPr>
        </w:r>
        <w:r w:rsidR="00766D81" w:rsidRPr="00766D81">
          <w:rPr>
            <w:b w:val="0"/>
            <w:noProof/>
            <w:webHidden/>
          </w:rPr>
          <w:fldChar w:fldCharType="separate"/>
        </w:r>
        <w:r w:rsidR="0017797D">
          <w:rPr>
            <w:b w:val="0"/>
            <w:noProof/>
            <w:webHidden/>
          </w:rPr>
          <w:t>27</w:t>
        </w:r>
        <w:r w:rsidR="00766D81" w:rsidRPr="00766D81">
          <w:rPr>
            <w:b w:val="0"/>
            <w:noProof/>
            <w:webHidden/>
          </w:rPr>
          <w:fldChar w:fldCharType="end"/>
        </w:r>
      </w:hyperlink>
    </w:p>
    <w:p w14:paraId="0C12FDBF" w14:textId="2A45EA88"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68" w:history="1">
        <w:r w:rsidR="00766D81" w:rsidRPr="00766D81">
          <w:rPr>
            <w:rStyle w:val="Hyperlink"/>
            <w:b w:val="0"/>
            <w:noProof/>
            <w:lang w:eastAsia="en-US"/>
          </w:rPr>
          <w:t>11.3.1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Datasets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_Toc121374468 \h </w:instrText>
        </w:r>
        <w:r w:rsidR="00766D81" w:rsidRPr="00766D81">
          <w:rPr>
            <w:b w:val="0"/>
            <w:noProof/>
            <w:webHidden/>
          </w:rPr>
        </w:r>
        <w:r w:rsidR="00766D81" w:rsidRPr="00766D81">
          <w:rPr>
            <w:b w:val="0"/>
            <w:noProof/>
            <w:webHidden/>
          </w:rPr>
          <w:fldChar w:fldCharType="separate"/>
        </w:r>
        <w:r w:rsidR="0017797D">
          <w:rPr>
            <w:b w:val="0"/>
            <w:noProof/>
            <w:webHidden/>
          </w:rPr>
          <w:t>27</w:t>
        </w:r>
        <w:r w:rsidR="00766D81" w:rsidRPr="00766D81">
          <w:rPr>
            <w:b w:val="0"/>
            <w:noProof/>
            <w:webHidden/>
          </w:rPr>
          <w:fldChar w:fldCharType="end"/>
        </w:r>
      </w:hyperlink>
    </w:p>
    <w:p w14:paraId="4F9D3F75" w14:textId="494BDE2F"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69" w:history="1">
        <w:r w:rsidR="00766D81" w:rsidRPr="00766D81">
          <w:rPr>
            <w:rStyle w:val="Hyperlink"/>
            <w:b w:val="0"/>
            <w:noProof/>
            <w:lang w:eastAsia="en-US"/>
          </w:rPr>
          <w:t>11.3.2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Dataset file naming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_Toc121374469 \h </w:instrText>
        </w:r>
        <w:r w:rsidR="00766D81" w:rsidRPr="00766D81">
          <w:rPr>
            <w:b w:val="0"/>
            <w:noProof/>
            <w:webHidden/>
          </w:rPr>
        </w:r>
        <w:r w:rsidR="00766D81" w:rsidRPr="00766D81">
          <w:rPr>
            <w:b w:val="0"/>
            <w:noProof/>
            <w:webHidden/>
          </w:rPr>
          <w:fldChar w:fldCharType="separate"/>
        </w:r>
        <w:r w:rsidR="0017797D">
          <w:rPr>
            <w:b w:val="0"/>
            <w:noProof/>
            <w:webHidden/>
          </w:rPr>
          <w:t>27</w:t>
        </w:r>
        <w:r w:rsidR="00766D81" w:rsidRPr="00766D81">
          <w:rPr>
            <w:b w:val="0"/>
            <w:noProof/>
            <w:webHidden/>
          </w:rPr>
          <w:fldChar w:fldCharType="end"/>
        </w:r>
      </w:hyperlink>
    </w:p>
    <w:p w14:paraId="5E9858BF" w14:textId="6695DAD9"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70" w:history="1">
        <w:r w:rsidR="00766D81" w:rsidRPr="00766D81">
          <w:rPr>
            <w:rStyle w:val="Hyperlink"/>
            <w:b w:val="0"/>
            <w:noProof/>
          </w:rPr>
          <w:t>11.3.3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New Editions, re-issues, updates and cancellations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_Toc121374470 \h </w:instrText>
        </w:r>
        <w:r w:rsidR="00766D81" w:rsidRPr="00766D81">
          <w:rPr>
            <w:b w:val="0"/>
            <w:noProof/>
            <w:webHidden/>
          </w:rPr>
        </w:r>
        <w:r w:rsidR="00766D81" w:rsidRPr="00766D81">
          <w:rPr>
            <w:b w:val="0"/>
            <w:noProof/>
            <w:webHidden/>
          </w:rPr>
          <w:fldChar w:fldCharType="separate"/>
        </w:r>
        <w:r w:rsidR="0017797D">
          <w:rPr>
            <w:b w:val="0"/>
            <w:noProof/>
            <w:webHidden/>
          </w:rPr>
          <w:t>27</w:t>
        </w:r>
        <w:r w:rsidR="00766D81" w:rsidRPr="00766D81">
          <w:rPr>
            <w:b w:val="0"/>
            <w:noProof/>
            <w:webHidden/>
          </w:rPr>
          <w:fldChar w:fldCharType="end"/>
        </w:r>
      </w:hyperlink>
    </w:p>
    <w:p w14:paraId="15919126" w14:textId="17FEDD92"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71" w:history="1">
        <w:r w:rsidR="00766D81" w:rsidRPr="00766D81">
          <w:rPr>
            <w:rStyle w:val="Hyperlink"/>
            <w:b w:val="0"/>
            <w:noProof/>
            <w:lang w:eastAsia="en-US"/>
          </w:rPr>
          <w:t>11.4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Support files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_Toc121374471 \h </w:instrText>
        </w:r>
        <w:r w:rsidR="00766D81" w:rsidRPr="00766D81">
          <w:rPr>
            <w:b w:val="0"/>
            <w:noProof/>
            <w:webHidden/>
          </w:rPr>
        </w:r>
        <w:r w:rsidR="00766D81" w:rsidRPr="00766D81">
          <w:rPr>
            <w:b w:val="0"/>
            <w:noProof/>
            <w:webHidden/>
          </w:rPr>
          <w:fldChar w:fldCharType="separate"/>
        </w:r>
        <w:r w:rsidR="0017797D">
          <w:rPr>
            <w:b w:val="0"/>
            <w:noProof/>
            <w:webHidden/>
          </w:rPr>
          <w:t>28</w:t>
        </w:r>
        <w:r w:rsidR="00766D81" w:rsidRPr="00766D81">
          <w:rPr>
            <w:b w:val="0"/>
            <w:noProof/>
            <w:webHidden/>
          </w:rPr>
          <w:fldChar w:fldCharType="end"/>
        </w:r>
      </w:hyperlink>
    </w:p>
    <w:p w14:paraId="0C7A18A7" w14:textId="59B0BCAA"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72" w:history="1">
        <w:r w:rsidR="00766D81" w:rsidRPr="00766D81">
          <w:rPr>
            <w:rStyle w:val="Hyperlink"/>
            <w:b w:val="0"/>
            <w:noProof/>
          </w:rPr>
          <w:t>11.4.1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Support file Naming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_Toc121374472 \h </w:instrText>
        </w:r>
        <w:r w:rsidR="00766D81" w:rsidRPr="00766D81">
          <w:rPr>
            <w:b w:val="0"/>
            <w:noProof/>
            <w:webHidden/>
          </w:rPr>
        </w:r>
        <w:r w:rsidR="00766D81" w:rsidRPr="00766D81">
          <w:rPr>
            <w:b w:val="0"/>
            <w:noProof/>
            <w:webHidden/>
          </w:rPr>
          <w:fldChar w:fldCharType="separate"/>
        </w:r>
        <w:r w:rsidR="0017797D">
          <w:rPr>
            <w:b w:val="0"/>
            <w:noProof/>
            <w:webHidden/>
          </w:rPr>
          <w:t>28</w:t>
        </w:r>
        <w:r w:rsidR="00766D81" w:rsidRPr="00766D81">
          <w:rPr>
            <w:b w:val="0"/>
            <w:noProof/>
            <w:webHidden/>
          </w:rPr>
          <w:fldChar w:fldCharType="end"/>
        </w:r>
      </w:hyperlink>
    </w:p>
    <w:p w14:paraId="43107AD6" w14:textId="2923B9CB"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73" w:history="1">
        <w:r w:rsidR="00766D81" w:rsidRPr="00766D81">
          <w:rPr>
            <w:rStyle w:val="Hyperlink"/>
            <w:b w:val="0"/>
            <w:noProof/>
            <w:lang w:eastAsia="en-US"/>
          </w:rPr>
          <w:t>11.4.2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Support file management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_Toc121374473 \h </w:instrText>
        </w:r>
        <w:r w:rsidR="00766D81" w:rsidRPr="00766D81">
          <w:rPr>
            <w:b w:val="0"/>
            <w:noProof/>
            <w:webHidden/>
          </w:rPr>
        </w:r>
        <w:r w:rsidR="00766D81" w:rsidRPr="00766D81">
          <w:rPr>
            <w:b w:val="0"/>
            <w:noProof/>
            <w:webHidden/>
          </w:rPr>
          <w:fldChar w:fldCharType="separate"/>
        </w:r>
        <w:r w:rsidR="0017797D">
          <w:rPr>
            <w:b w:val="0"/>
            <w:noProof/>
            <w:webHidden/>
          </w:rPr>
          <w:t>29</w:t>
        </w:r>
        <w:r w:rsidR="00766D81" w:rsidRPr="00766D81">
          <w:rPr>
            <w:b w:val="0"/>
            <w:noProof/>
            <w:webHidden/>
          </w:rPr>
          <w:fldChar w:fldCharType="end"/>
        </w:r>
      </w:hyperlink>
    </w:p>
    <w:p w14:paraId="6A45381C" w14:textId="2DA2C860"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74" w:history="1">
        <w:r w:rsidR="00766D81" w:rsidRPr="00766D81">
          <w:rPr>
            <w:rStyle w:val="Hyperlink"/>
            <w:b w:val="0"/>
            <w:noProof/>
            <w:lang w:eastAsia="en-US"/>
          </w:rPr>
          <w:t>11.5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Associated XML Metadata file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_Toc121374474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7C86783D" w14:textId="7697E32C"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75" w:history="1">
        <w:r w:rsidR="00766D81" w:rsidRPr="00766D81">
          <w:rPr>
            <w:rStyle w:val="Hyperlink"/>
            <w:b w:val="0"/>
            <w:noProof/>
            <w:lang w:eastAsia="en-US"/>
          </w:rPr>
          <w:t>11.6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S-101 Exchange Catalogue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_Toc121374475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4DBFB5D8" w14:textId="3AA8A2A2"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76" w:history="1">
        <w:r w:rsidR="00766D81" w:rsidRPr="00766D81">
          <w:rPr>
            <w:rStyle w:val="Hyperlink"/>
            <w:b w:val="0"/>
            <w:noProof/>
          </w:rPr>
          <w:t>11.7</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integrity and encryption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_Toc121374476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4EAFF8B5" w14:textId="0F6BF31E"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77" w:history="1">
        <w:r w:rsidR="00766D81" w:rsidRPr="00766D81">
          <w:rPr>
            <w:rStyle w:val="Hyperlink"/>
            <w:b w:val="0"/>
            <w:noProof/>
          </w:rPr>
          <w:t>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_Toc121374477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4FE51E68" w14:textId="513B907D"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78" w:history="1">
        <w:r w:rsidR="00766D81" w:rsidRPr="00766D81">
          <w:rPr>
            <w:rStyle w:val="Hyperlink"/>
            <w:b w:val="0"/>
            <w:noProof/>
          </w:rPr>
          <w:t>12.1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_Toc121374478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23CC4FC7" w14:textId="4E6E1B66"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80" w:history="1">
        <w:r w:rsidR="00766D81" w:rsidRPr="00766D81">
          <w:rPr>
            <w:rStyle w:val="Hyperlink"/>
            <w:b w:val="0"/>
            <w:noProof/>
          </w:rPr>
          <w:t>12.1.1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S100_ExchangeCatalogue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_Toc121374480 \h </w:instrText>
        </w:r>
        <w:r w:rsidR="00766D81" w:rsidRPr="00766D81">
          <w:rPr>
            <w:b w:val="0"/>
            <w:noProof/>
            <w:webHidden/>
          </w:rPr>
        </w:r>
        <w:r w:rsidR="00766D81" w:rsidRPr="00766D81">
          <w:rPr>
            <w:b w:val="0"/>
            <w:noProof/>
            <w:webHidden/>
          </w:rPr>
          <w:fldChar w:fldCharType="separate"/>
        </w:r>
        <w:r w:rsidR="0017797D">
          <w:rPr>
            <w:b w:val="0"/>
            <w:noProof/>
            <w:webHidden/>
          </w:rPr>
          <w:t>34</w:t>
        </w:r>
        <w:r w:rsidR="00766D81" w:rsidRPr="00766D81">
          <w:rPr>
            <w:b w:val="0"/>
            <w:noProof/>
            <w:webHidden/>
          </w:rPr>
          <w:fldChar w:fldCharType="end"/>
        </w:r>
      </w:hyperlink>
    </w:p>
    <w:p w14:paraId="701D5085" w14:textId="4A4FE8FC"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81" w:history="1">
        <w:r w:rsidR="00766D81" w:rsidRPr="00766D81">
          <w:rPr>
            <w:rStyle w:val="Hyperlink"/>
            <w:b w:val="0"/>
            <w:noProof/>
          </w:rPr>
          <w:t>12.1.2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S100_DatasetDiscoveryMetadata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_Toc121374481 \h </w:instrText>
        </w:r>
        <w:r w:rsidR="00766D81" w:rsidRPr="00766D81">
          <w:rPr>
            <w:b w:val="0"/>
            <w:noProof/>
            <w:webHidden/>
          </w:rPr>
        </w:r>
        <w:r w:rsidR="00766D81" w:rsidRPr="00766D81">
          <w:rPr>
            <w:b w:val="0"/>
            <w:noProof/>
            <w:webHidden/>
          </w:rPr>
          <w:fldChar w:fldCharType="separate"/>
        </w:r>
        <w:r w:rsidR="0017797D">
          <w:rPr>
            <w:b w:val="0"/>
            <w:noProof/>
            <w:webHidden/>
          </w:rPr>
          <w:t>35</w:t>
        </w:r>
        <w:r w:rsidR="00766D81" w:rsidRPr="00766D81">
          <w:rPr>
            <w:b w:val="0"/>
            <w:noProof/>
            <w:webHidden/>
          </w:rPr>
          <w:fldChar w:fldCharType="end"/>
        </w:r>
      </w:hyperlink>
    </w:p>
    <w:p w14:paraId="2FA6E63E" w14:textId="3A07F0A5"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82" w:history="1">
        <w:r w:rsidR="00766D81" w:rsidRPr="00766D81">
          <w:rPr>
            <w:rStyle w:val="Hyperlink"/>
            <w:b w:val="0"/>
            <w:noProof/>
          </w:rPr>
          <w:t>12.1.3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S100_SupportFileDiscoveryMetadata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_Toc121374482 \h </w:instrText>
        </w:r>
        <w:r w:rsidR="00766D81" w:rsidRPr="00766D81">
          <w:rPr>
            <w:b w:val="0"/>
            <w:noProof/>
            <w:webHidden/>
          </w:rPr>
        </w:r>
        <w:r w:rsidR="00766D81" w:rsidRPr="00766D81">
          <w:rPr>
            <w:b w:val="0"/>
            <w:noProof/>
            <w:webHidden/>
          </w:rPr>
          <w:fldChar w:fldCharType="separate"/>
        </w:r>
        <w:r w:rsidR="0017797D">
          <w:rPr>
            <w:b w:val="0"/>
            <w:noProof/>
            <w:webHidden/>
          </w:rPr>
          <w:t>44</w:t>
        </w:r>
        <w:r w:rsidR="00766D81" w:rsidRPr="00766D81">
          <w:rPr>
            <w:b w:val="0"/>
            <w:noProof/>
            <w:webHidden/>
          </w:rPr>
          <w:fldChar w:fldCharType="end"/>
        </w:r>
      </w:hyperlink>
    </w:p>
    <w:p w14:paraId="30DBAFF7" w14:textId="58015356" w:rsidR="00766D81" w:rsidRPr="00766D81" w:rsidRDefault="002B53B8">
      <w:pPr>
        <w:pStyle w:val="TOC3"/>
        <w:rPr>
          <w:rFonts w:asciiTheme="minorHAnsi" w:eastAsiaTheme="minorEastAsia" w:hAnsiTheme="minorHAnsi" w:cstheme="minorBidi"/>
          <w:b w:val="0"/>
          <w:noProof/>
          <w:sz w:val="22"/>
          <w:szCs w:val="22"/>
          <w:lang w:val="en-US" w:eastAsia="en-US"/>
        </w:rPr>
      </w:pPr>
      <w:hyperlink w:anchor="_Toc121374483" w:history="1">
        <w:r w:rsidR="00766D81" w:rsidRPr="00766D81">
          <w:rPr>
            <w:rStyle w:val="Hyperlink"/>
            <w:b w:val="0"/>
            <w:noProof/>
          </w:rPr>
          <w:t>12.1.4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S100_CatalogueDiscoveryMetadata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_Toc121374483 \h </w:instrText>
        </w:r>
        <w:r w:rsidR="00766D81" w:rsidRPr="00766D81">
          <w:rPr>
            <w:b w:val="0"/>
            <w:noProof/>
            <w:webHidden/>
          </w:rPr>
        </w:r>
        <w:r w:rsidR="00766D81" w:rsidRPr="00766D81">
          <w:rPr>
            <w:b w:val="0"/>
            <w:noProof/>
            <w:webHidden/>
          </w:rPr>
          <w:fldChar w:fldCharType="separate"/>
        </w:r>
        <w:r w:rsidR="0017797D">
          <w:rPr>
            <w:b w:val="0"/>
            <w:noProof/>
            <w:webHidden/>
          </w:rPr>
          <w:t>47</w:t>
        </w:r>
        <w:r w:rsidR="00766D81" w:rsidRPr="00766D81">
          <w:rPr>
            <w:b w:val="0"/>
            <w:noProof/>
            <w:webHidden/>
          </w:rPr>
          <w:fldChar w:fldCharType="end"/>
        </w:r>
      </w:hyperlink>
    </w:p>
    <w:p w14:paraId="76FA6F98" w14:textId="4AA89583"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84" w:history="1">
        <w:r w:rsidR="00766D81" w:rsidRPr="00766D81">
          <w:rPr>
            <w:rStyle w:val="Hyperlink"/>
            <w:b w:val="0"/>
            <w:noProof/>
            <w:lang w:eastAsia="en-GB"/>
          </w:rPr>
          <w:t>12.2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GB"/>
          </w:rPr>
          <w:t>Language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_Toc121374484 \h </w:instrText>
        </w:r>
        <w:r w:rsidR="00766D81" w:rsidRPr="00766D81">
          <w:rPr>
            <w:b w:val="0"/>
            <w:noProof/>
            <w:webHidden/>
          </w:rPr>
        </w:r>
        <w:r w:rsidR="00766D81" w:rsidRPr="00766D81">
          <w:rPr>
            <w:b w:val="0"/>
            <w:noProof/>
            <w:webHidden/>
          </w:rPr>
          <w:fldChar w:fldCharType="separate"/>
        </w:r>
        <w:r w:rsidR="0017797D">
          <w:rPr>
            <w:b w:val="0"/>
            <w:noProof/>
            <w:webHidden/>
          </w:rPr>
          <w:t>49</w:t>
        </w:r>
        <w:r w:rsidR="00766D81" w:rsidRPr="00766D81">
          <w:rPr>
            <w:b w:val="0"/>
            <w:noProof/>
            <w:webHidden/>
          </w:rPr>
          <w:fldChar w:fldCharType="end"/>
        </w:r>
      </w:hyperlink>
    </w:p>
    <w:p w14:paraId="00980465" w14:textId="1A5F27E5"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85" w:history="1">
        <w:r w:rsidR="00766D81" w:rsidRPr="00766D81">
          <w:rPr>
            <w:rStyle w:val="Hyperlink"/>
            <w:rFonts w:eastAsia="Times New Roman" w:cs="Arial"/>
            <w:b w:val="0"/>
            <w:noProof/>
            <w:lang w:eastAsia="en-US"/>
          </w:rPr>
          <w:t>ANNEX A - Data Classification and Encoding Guide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_Toc121374485 \h </w:instrText>
        </w:r>
        <w:r w:rsidR="00766D81" w:rsidRPr="00766D81">
          <w:rPr>
            <w:b w:val="0"/>
            <w:noProof/>
            <w:webHidden/>
          </w:rPr>
        </w:r>
        <w:r w:rsidR="00766D81" w:rsidRPr="00766D81">
          <w:rPr>
            <w:b w:val="0"/>
            <w:noProof/>
            <w:webHidden/>
          </w:rPr>
          <w:fldChar w:fldCharType="separate"/>
        </w:r>
        <w:r w:rsidR="0017797D">
          <w:rPr>
            <w:b w:val="0"/>
            <w:noProof/>
            <w:webHidden/>
          </w:rPr>
          <w:t>51</w:t>
        </w:r>
        <w:r w:rsidR="00766D81" w:rsidRPr="00766D81">
          <w:rPr>
            <w:b w:val="0"/>
            <w:noProof/>
            <w:webHidden/>
          </w:rPr>
          <w:fldChar w:fldCharType="end"/>
        </w:r>
      </w:hyperlink>
    </w:p>
    <w:p w14:paraId="62ED5900" w14:textId="6ED68960"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86" w:history="1">
        <w:r w:rsidR="00766D81" w:rsidRPr="00766D81">
          <w:rPr>
            <w:rStyle w:val="Hyperlink"/>
            <w:rFonts w:eastAsia="Times New Roman" w:cs="Arial"/>
            <w:b w:val="0"/>
            <w:noProof/>
            <w:lang w:eastAsia="en-US"/>
          </w:rPr>
          <w:t>ANNEX B (Normative) - Data Product format (encoding)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_Toc121374486 \h </w:instrText>
        </w:r>
        <w:r w:rsidR="00766D81" w:rsidRPr="00766D81">
          <w:rPr>
            <w:b w:val="0"/>
            <w:noProof/>
            <w:webHidden/>
          </w:rPr>
        </w:r>
        <w:r w:rsidR="00766D81" w:rsidRPr="00766D81">
          <w:rPr>
            <w:b w:val="0"/>
            <w:noProof/>
            <w:webHidden/>
          </w:rPr>
          <w:fldChar w:fldCharType="separate"/>
        </w:r>
        <w:r w:rsidR="0017797D">
          <w:rPr>
            <w:b w:val="0"/>
            <w:noProof/>
            <w:webHidden/>
          </w:rPr>
          <w:t>53</w:t>
        </w:r>
        <w:r w:rsidR="00766D81" w:rsidRPr="00766D81">
          <w:rPr>
            <w:b w:val="0"/>
            <w:noProof/>
            <w:webHidden/>
          </w:rPr>
          <w:fldChar w:fldCharType="end"/>
        </w:r>
      </w:hyperlink>
    </w:p>
    <w:p w14:paraId="467C4BB0" w14:textId="14068C92" w:rsidR="00766D81" w:rsidRPr="00766D81" w:rsidRDefault="002B53B8">
      <w:pPr>
        <w:pStyle w:val="TOC2"/>
        <w:rPr>
          <w:rFonts w:asciiTheme="minorHAnsi" w:eastAsiaTheme="minorEastAsia" w:hAnsiTheme="minorHAnsi" w:cstheme="minorBidi"/>
          <w:b w:val="0"/>
          <w:noProof/>
          <w:sz w:val="22"/>
          <w:szCs w:val="22"/>
          <w:lang w:val="en-US" w:eastAsia="en-US"/>
        </w:rPr>
      </w:pPr>
      <w:hyperlink w:anchor="_Toc121374487" w:history="1">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_Toc121374487 \h </w:instrText>
        </w:r>
        <w:r w:rsidR="00766D81" w:rsidRPr="00766D81">
          <w:rPr>
            <w:b w:val="0"/>
            <w:noProof/>
            <w:webHidden/>
          </w:rPr>
        </w:r>
        <w:r w:rsidR="00766D81" w:rsidRPr="00766D81">
          <w:rPr>
            <w:b w:val="0"/>
            <w:noProof/>
            <w:webHidden/>
          </w:rPr>
          <w:fldChar w:fldCharType="separate"/>
        </w:r>
        <w:r w:rsidR="0017797D">
          <w:rPr>
            <w:b w:val="0"/>
            <w:noProof/>
            <w:webHidden/>
          </w:rPr>
          <w:t>53</w:t>
        </w:r>
        <w:r w:rsidR="00766D81" w:rsidRPr="00766D81">
          <w:rPr>
            <w:b w:val="0"/>
            <w:noProof/>
            <w:webHidden/>
          </w:rPr>
          <w:fldChar w:fldCharType="end"/>
        </w:r>
      </w:hyperlink>
    </w:p>
    <w:p w14:paraId="29707974" w14:textId="4A75801B"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88" w:history="1">
        <w:r w:rsidR="00766D81" w:rsidRPr="00766D81">
          <w:rPr>
            <w:rStyle w:val="Hyperlink"/>
            <w:b w:val="0"/>
            <w:noProof/>
            <w:lang w:val="en-US"/>
          </w:rPr>
          <w:t>ANNEX C - S-101 Validation Checks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_Toc121374488 \h </w:instrText>
        </w:r>
        <w:r w:rsidR="00766D81" w:rsidRPr="00766D81">
          <w:rPr>
            <w:b w:val="0"/>
            <w:noProof/>
            <w:webHidden/>
          </w:rPr>
        </w:r>
        <w:r w:rsidR="00766D81" w:rsidRPr="00766D81">
          <w:rPr>
            <w:b w:val="0"/>
            <w:noProof/>
            <w:webHidden/>
          </w:rPr>
          <w:fldChar w:fldCharType="separate"/>
        </w:r>
        <w:r w:rsidR="0017797D">
          <w:rPr>
            <w:b w:val="0"/>
            <w:noProof/>
            <w:webHidden/>
          </w:rPr>
          <w:t>73</w:t>
        </w:r>
        <w:r w:rsidR="00766D81" w:rsidRPr="00766D81">
          <w:rPr>
            <w:b w:val="0"/>
            <w:noProof/>
            <w:webHidden/>
          </w:rPr>
          <w:fldChar w:fldCharType="end"/>
        </w:r>
      </w:hyperlink>
    </w:p>
    <w:p w14:paraId="5AF01ACD" w14:textId="5BC99B4A" w:rsidR="00766D81" w:rsidRPr="00766D81" w:rsidRDefault="002B53B8">
      <w:pPr>
        <w:pStyle w:val="TOC1"/>
        <w:rPr>
          <w:rFonts w:asciiTheme="minorHAnsi" w:eastAsiaTheme="minorEastAsia" w:hAnsiTheme="minorHAnsi" w:cstheme="minorBidi"/>
          <w:b w:val="0"/>
          <w:noProof/>
          <w:sz w:val="22"/>
          <w:szCs w:val="22"/>
          <w:lang w:val="en-US" w:eastAsia="en-US"/>
        </w:rPr>
      </w:pPr>
      <w:hyperlink w:anchor="_Toc121374489" w:history="1">
        <w:r w:rsidR="00766D81" w:rsidRPr="00766D81">
          <w:rPr>
            <w:rStyle w:val="Hyperlink"/>
            <w:b w:val="0"/>
            <w:noProof/>
            <w:lang w:val="en-US"/>
          </w:rPr>
          <w:t xml:space="preserve">ANNEX D </w:t>
        </w:r>
        <w:r w:rsidR="00766D81">
          <w:rPr>
            <w:rStyle w:val="Hyperlink"/>
            <w:b w:val="0"/>
            <w:noProof/>
            <w:lang w:val="en-US"/>
          </w:rPr>
          <w:t>-</w:t>
        </w:r>
        <w:r w:rsidR="00766D81" w:rsidRPr="00766D81">
          <w:rPr>
            <w:rStyle w:val="Hyperlink"/>
            <w:b w:val="0"/>
            <w:noProof/>
            <w:lang w:val="en-US"/>
          </w:rPr>
          <w:t xml:space="preserve"> Dataset Loading Algorithm (Dataset Selection)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_Toc121374489 \h </w:instrText>
        </w:r>
        <w:r w:rsidR="00766D81" w:rsidRPr="00766D81">
          <w:rPr>
            <w:b w:val="0"/>
            <w:noProof/>
            <w:webHidden/>
          </w:rPr>
        </w:r>
        <w:r w:rsidR="00766D81" w:rsidRPr="00766D81">
          <w:rPr>
            <w:b w:val="0"/>
            <w:noProof/>
            <w:webHidden/>
          </w:rPr>
          <w:fldChar w:fldCharType="separate"/>
        </w:r>
        <w:r w:rsidR="0017797D">
          <w:rPr>
            <w:b w:val="0"/>
            <w:noProof/>
            <w:webHidden/>
          </w:rPr>
          <w:t>75</w:t>
        </w:r>
        <w:r w:rsidR="00766D81" w:rsidRPr="00766D81">
          <w:rPr>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766D81">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bl>
    <w:p w14:paraId="54770534" w14:textId="4F6FF116" w:rsidR="00FA5DB6" w:rsidRDefault="00FA5DB6" w:rsidP="00C128E3">
      <w:pPr>
        <w:spacing w:after="0" w:line="240" w:lineRule="auto"/>
        <w:rPr>
          <w:rFonts w:ascii="Arial Narrow" w:hAnsi="Arial Narrow"/>
        </w:rPr>
      </w:pPr>
    </w:p>
    <w:p w14:paraId="1480A5CC" w14:textId="3A02CE36" w:rsidR="00614FE6" w:rsidRDefault="00614FE6">
      <w:pPr>
        <w:spacing w:after="160" w:line="259" w:lineRule="auto"/>
        <w:jc w:val="left"/>
        <w:rPr>
          <w:rFonts w:ascii="Arial Narrow" w:hAnsi="Arial Narrow"/>
        </w:rPr>
      </w:pPr>
      <w:r>
        <w:rPr>
          <w:rFonts w:ascii="Arial Narrow" w:hAnsi="Arial Narrow"/>
        </w:rPr>
        <w:br w:type="page"/>
      </w:r>
    </w:p>
    <w:p w14:paraId="031ACC39" w14:textId="77777777" w:rsidR="00614FE6" w:rsidRPr="00E61AD8" w:rsidRDefault="00614FE6" w:rsidP="00614FE6">
      <w:pPr>
        <w:spacing w:line="240" w:lineRule="auto"/>
        <w:rPr>
          <w:lang w:val="en-US"/>
        </w:rPr>
      </w:pPr>
    </w:p>
    <w:p w14:paraId="36194F18" w14:textId="77777777" w:rsidR="00614FE6" w:rsidRPr="00E61AD8" w:rsidRDefault="00614FE6" w:rsidP="00614FE6">
      <w:pPr>
        <w:spacing w:line="240" w:lineRule="auto"/>
        <w:rPr>
          <w:lang w:val="en-US"/>
        </w:rPr>
      </w:pPr>
    </w:p>
    <w:p w14:paraId="03FC21E5" w14:textId="77777777" w:rsidR="00614FE6" w:rsidRPr="00E61AD8" w:rsidRDefault="00614FE6" w:rsidP="00614FE6">
      <w:pPr>
        <w:spacing w:line="240" w:lineRule="auto"/>
        <w:rPr>
          <w:lang w:val="en-US"/>
        </w:rPr>
      </w:pPr>
    </w:p>
    <w:p w14:paraId="7AACEDF5" w14:textId="77777777" w:rsidR="00614FE6" w:rsidRPr="00E61AD8" w:rsidRDefault="00614FE6" w:rsidP="00614FE6">
      <w:pPr>
        <w:spacing w:line="240" w:lineRule="auto"/>
        <w:rPr>
          <w:lang w:val="en-US"/>
        </w:rPr>
      </w:pPr>
    </w:p>
    <w:p w14:paraId="5731D0CE" w14:textId="77777777" w:rsidR="00614FE6" w:rsidRPr="00E61AD8" w:rsidRDefault="00614FE6" w:rsidP="00614FE6">
      <w:pPr>
        <w:spacing w:line="240" w:lineRule="auto"/>
        <w:rPr>
          <w:lang w:val="en-US"/>
        </w:rPr>
      </w:pPr>
    </w:p>
    <w:p w14:paraId="2D2451F8" w14:textId="77777777" w:rsidR="00614FE6" w:rsidRPr="00E61AD8" w:rsidRDefault="00614FE6" w:rsidP="00614FE6">
      <w:pPr>
        <w:spacing w:line="240" w:lineRule="auto"/>
        <w:rPr>
          <w:lang w:val="en-US"/>
        </w:rPr>
      </w:pPr>
    </w:p>
    <w:p w14:paraId="6569567B" w14:textId="77777777" w:rsidR="00614FE6" w:rsidRPr="00E61AD8" w:rsidRDefault="00614FE6" w:rsidP="00614FE6">
      <w:pPr>
        <w:spacing w:line="240" w:lineRule="auto"/>
        <w:rPr>
          <w:lang w:val="en-US"/>
        </w:rPr>
      </w:pPr>
    </w:p>
    <w:p w14:paraId="1527A027" w14:textId="77777777" w:rsidR="00614FE6" w:rsidRPr="00E61AD8" w:rsidRDefault="00614FE6" w:rsidP="00614FE6">
      <w:pPr>
        <w:spacing w:line="240" w:lineRule="auto"/>
        <w:rPr>
          <w:lang w:val="en-US"/>
        </w:rPr>
      </w:pPr>
    </w:p>
    <w:p w14:paraId="2C37A820" w14:textId="77777777" w:rsidR="00614FE6" w:rsidRPr="00E61AD8" w:rsidRDefault="00614FE6" w:rsidP="00614FE6">
      <w:pPr>
        <w:spacing w:line="240" w:lineRule="auto"/>
        <w:rPr>
          <w:lang w:val="en-US"/>
        </w:rPr>
      </w:pPr>
    </w:p>
    <w:p w14:paraId="6E3990B0" w14:textId="77777777" w:rsidR="00614FE6" w:rsidRPr="00E61AD8" w:rsidRDefault="00614FE6" w:rsidP="00614FE6">
      <w:pPr>
        <w:spacing w:line="240" w:lineRule="auto"/>
        <w:rPr>
          <w:lang w:val="en-US"/>
        </w:rPr>
      </w:pPr>
    </w:p>
    <w:p w14:paraId="3170B191" w14:textId="77777777" w:rsidR="00614FE6" w:rsidRPr="00E61AD8" w:rsidRDefault="00614FE6" w:rsidP="00614FE6">
      <w:pPr>
        <w:spacing w:line="240" w:lineRule="auto"/>
        <w:rPr>
          <w:lang w:val="en-US"/>
        </w:rPr>
      </w:pPr>
    </w:p>
    <w:p w14:paraId="4B58C471" w14:textId="77777777" w:rsidR="00614FE6" w:rsidRPr="00E61AD8" w:rsidRDefault="00614FE6" w:rsidP="00614FE6">
      <w:pPr>
        <w:spacing w:line="240" w:lineRule="auto"/>
        <w:rPr>
          <w:lang w:val="en-US"/>
        </w:rPr>
      </w:pPr>
    </w:p>
    <w:p w14:paraId="277508CE" w14:textId="77777777" w:rsidR="00614FE6" w:rsidRPr="00E61AD8" w:rsidRDefault="00614FE6" w:rsidP="00614FE6">
      <w:pPr>
        <w:spacing w:line="240" w:lineRule="auto"/>
        <w:rPr>
          <w:lang w:val="en-US"/>
        </w:rPr>
      </w:pPr>
    </w:p>
    <w:p w14:paraId="4FDF93F0" w14:textId="77777777" w:rsidR="00614FE6" w:rsidRPr="00E61AD8" w:rsidRDefault="00614FE6" w:rsidP="00614FE6">
      <w:pPr>
        <w:spacing w:line="240" w:lineRule="auto"/>
        <w:rPr>
          <w:lang w:val="en-US"/>
        </w:rPr>
      </w:pPr>
    </w:p>
    <w:p w14:paraId="4F3B3481" w14:textId="77777777"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7777777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21374397"/>
      <w:bookmarkStart w:id="2" w:name="_Toc225065129"/>
      <w:bookmarkStart w:id="3" w:name="_Toc225648272"/>
      <w:r>
        <w:lastRenderedPageBreak/>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21374398"/>
      <w:r>
        <w:lastRenderedPageBreak/>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21374399"/>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21374400"/>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21374401"/>
      <w:bookmarkEnd w:id="10"/>
      <w:bookmarkEnd w:id="11"/>
      <w:bookmarkEnd w:id="12"/>
      <w:bookmarkEnd w:id="13"/>
      <w:bookmarkEnd w:id="14"/>
      <w:bookmarkEnd w:id="15"/>
      <w:r w:rsidRPr="00777AC1">
        <w:lastRenderedPageBreak/>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21374402"/>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21374403"/>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4B842014"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Pr="00777AC1" w:rsidRDefault="00017C84" w:rsidP="00C128E3">
      <w:pPr>
        <w:spacing w:after="120" w:line="240" w:lineRule="auto"/>
        <w:rPr>
          <w:rFonts w:cs="Arial"/>
          <w:lang w:val="en-AU" w:eastAsia="en-GB"/>
        </w:rPr>
      </w:pPr>
      <w:r w:rsidRPr="00777AC1">
        <w:rPr>
          <w:rFonts w:cs="Arial"/>
          <w:lang w:val="en-AU" w:eastAsia="en-GB"/>
        </w:rPr>
        <w:t>Semantic relationship between two or more classifiers that specifies connections among their instances.</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(2)  Feature within a classifier that describes a range of values that instances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lastRenderedPageBreak/>
        <w:t>Classification</w:t>
      </w:r>
    </w:p>
    <w:p w14:paraId="0F509237" w14:textId="1D8FDE70" w:rsidR="000F7516" w:rsidRPr="00777AC1"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86397E9"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Integer, Real, Boolean, S</w:t>
      </w:r>
      <w:r w:rsidR="0044569B">
        <w:rPr>
          <w:rFonts w:cs="Arial"/>
          <w:lang w:val="en-AU" w:eastAsia="en-GB"/>
        </w:rPr>
        <w:t xml:space="preserve">tring, </w:t>
      </w:r>
      <w:proofErr w:type="spellStart"/>
      <w:r w:rsidR="0044569B">
        <w:rPr>
          <w:rFonts w:cs="Arial"/>
          <w:lang w:val="en-AU" w:eastAsia="en-GB"/>
        </w:rPr>
        <w:t>DirectPosition</w:t>
      </w:r>
      <w:proofErr w:type="spellEnd"/>
      <w:r w:rsidR="0044569B">
        <w:rPr>
          <w:rFonts w:cs="Arial"/>
          <w:lang w:val="en-AU" w:eastAsia="en-GB"/>
        </w:rPr>
        <w:t xml:space="preserve"> and 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 xml:space="preserve">A navigation information system which with adequate back-up arrangements can be accepted as complying with the up-to-date chart required by regulations V/19 and V/27 of the 1974 SOLAS </w:t>
      </w:r>
      <w:r w:rsidRPr="00693533">
        <w:rPr>
          <w:rFonts w:cs="Arial"/>
        </w:rPr>
        <w:lastRenderedPageBreak/>
        <w:t>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Pr="000A19B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type has a name, a </w:t>
      </w:r>
      <w:r w:rsidR="008D2F07" w:rsidRPr="000A19BF">
        <w:rPr>
          <w:rFonts w:cs="Arial"/>
          <w:b/>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instance has an attribute value taken from the value domain of the feature </w:t>
      </w:r>
      <w:r w:rsidR="008D2F07" w:rsidRPr="000A19BF">
        <w:rPr>
          <w:rFonts w:cs="Arial"/>
          <w:b/>
          <w:lang w:val="en-AU" w:eastAsia="en-GB"/>
        </w:rPr>
        <w:t>attribute</w:t>
      </w:r>
      <w:r w:rsidR="008D2F07" w:rsidRPr="000A19BF">
        <w:rPr>
          <w:rFonts w:cs="Arial"/>
          <w:lang w:val="en-AU" w:eastAsia="en-GB"/>
        </w:rPr>
        <w:t xml:space="preserve"> type.</w:t>
      </w:r>
    </w:p>
    <w:p w14:paraId="53CD460E" w14:textId="4F2DB6FC"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Pr="000A19BF">
        <w:rPr>
          <w:rFonts w:cs="Arial"/>
          <w:b/>
          <w:lang w:val="en-AU" w:eastAsia="en-GB"/>
        </w:rPr>
        <w:t>feature catalogue</w:t>
      </w:r>
      <w:r w:rsidRPr="000A19BF">
        <w:rPr>
          <w:rFonts w:cs="Arial"/>
          <w:lang w:val="en-AU" w:eastAsia="en-GB"/>
        </w:rPr>
        <w:t xml:space="preserve">, a feature </w:t>
      </w:r>
      <w:r w:rsidRPr="000A19BF">
        <w:rPr>
          <w:rFonts w:cs="Arial"/>
          <w:b/>
          <w:lang w:val="en-AU" w:eastAsia="en-GB"/>
        </w:rPr>
        <w:t>attribute</w:t>
      </w:r>
      <w:r w:rsidRPr="000A19BF">
        <w:rPr>
          <w:rFonts w:cs="Arial"/>
          <w:lang w:val="en-AU" w:eastAsia="en-GB"/>
        </w:rPr>
        <w:t xml:space="preserve"> may include a value domain but does not specify </w:t>
      </w:r>
      <w:r w:rsidRPr="000A19BF">
        <w:rPr>
          <w:rFonts w:cs="Arial"/>
          <w:b/>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lastRenderedPageBreak/>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0E1B2B02" w:rsidR="00890DB1" w:rsidRPr="00693533" w:rsidRDefault="00376255" w:rsidP="00C128E3">
      <w:pPr>
        <w:autoSpaceDE w:val="0"/>
        <w:autoSpaceDN w:val="0"/>
        <w:adjustRightInd w:val="0"/>
        <w:spacing w:after="120" w:line="240" w:lineRule="auto"/>
        <w:rPr>
          <w:rFonts w:cs="Arial"/>
        </w:rPr>
      </w:pPr>
      <w:r>
        <w:t>The maximum</w:t>
      </w:r>
      <w:r w:rsidR="00864E5F">
        <w:t xml:space="preserve"> (largest)</w:t>
      </w:r>
      <w:r>
        <w:t xml:space="preserve"> scale with which the data is </w:t>
      </w:r>
      <w:r w:rsidR="005F7A8E">
        <w:t xml:space="preserve">intended to be </w:t>
      </w:r>
      <w:r>
        <w:t>displayed</w:t>
      </w:r>
      <w:r>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1BB733D4"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data producer to be the largest intended </w:t>
      </w:r>
      <w:r w:rsidR="006C31D7">
        <w:rPr>
          <w:rFonts w:cs="Arial"/>
        </w:rPr>
        <w:t>(maximum)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Pr="000A19BF"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A19BF">
        <w:rPr>
          <w:rFonts w:cs="Arial"/>
          <w:b/>
          <w:lang w:val="en-AU" w:eastAsia="en-GB"/>
        </w:rPr>
        <w:t>boundary</w:t>
      </w:r>
      <w:r w:rsidRPr="000A19BF">
        <w:rPr>
          <w:rFonts w:cs="Arial"/>
          <w:lang w:val="en-AU" w:eastAsia="en-GB"/>
        </w:rPr>
        <w:t xml:space="preserve"> of a point is the empty set.</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w:t>
      </w:r>
      <w:proofErr w:type="spellStart"/>
      <w:r w:rsidRPr="000A19BF">
        <w:rPr>
          <w:rFonts w:cs="Arial"/>
          <w:lang w:val="en-AU" w:eastAsia="en-GB"/>
        </w:rPr>
        <w:t>metarelationship</w:t>
      </w:r>
      <w:proofErr w:type="spellEnd"/>
      <w:r w:rsidRPr="000A19BF">
        <w:rPr>
          <w:rFonts w:cs="Arial"/>
          <w:lang w:val="en-AU" w:eastAsia="en-GB"/>
        </w:rPr>
        <w:t xml:space="preserve">,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3420DB">
        <w:rPr>
          <w:rFonts w:cs="Arial"/>
          <w:b/>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lastRenderedPageBreak/>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21374404"/>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Pr="00693533" w:rsidRDefault="001B27C9" w:rsidP="00C128E3">
      <w:pPr>
        <w:spacing w:after="120" w:line="240" w:lineRule="auto"/>
      </w:pPr>
      <w:r w:rsidRPr="00693533">
        <w:t>ENC</w:t>
      </w:r>
      <w:r w:rsidRPr="00693533">
        <w:tab/>
      </w:r>
      <w:r w:rsidRPr="00693533">
        <w:tab/>
        <w:t>Electronic Navigational Chart</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878DFC6" w:rsidR="00147E47" w:rsidRPr="003420DB" w:rsidRDefault="00147E47" w:rsidP="00C128E3">
      <w:pPr>
        <w:spacing w:after="120" w:line="240" w:lineRule="auto"/>
      </w:pPr>
      <w:r w:rsidRPr="003420DB">
        <w:t>S-101PT</w:t>
      </w:r>
      <w:r w:rsidRPr="003420DB">
        <w:ta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77777777"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21374405"/>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 xml:space="preserve">for use within an Electronic Chart Display and Information System (ECDIS) to meet International Maritime Organization (IMO) and </w:t>
      </w:r>
      <w:r w:rsidRPr="00693533">
        <w:lastRenderedPageBreak/>
        <w:t>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21374406"/>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50EFACC1"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.0.0</w:t>
      </w:r>
    </w:p>
    <w:p w14:paraId="40350BEB" w14:textId="15C34879" w:rsidR="00E73EDF" w:rsidRPr="003420DB" w:rsidRDefault="007653F1" w:rsidP="00C128E3">
      <w:pPr>
        <w:spacing w:after="120" w:line="240" w:lineRule="auto"/>
      </w:pPr>
      <w:r w:rsidRPr="00693533">
        <w:rPr>
          <w:b/>
          <w:sz w:val="22"/>
        </w:rPr>
        <w:t>S-101 Version:</w:t>
      </w:r>
      <w:r w:rsidRPr="00693533">
        <w:t xml:space="preserve"> </w:t>
      </w:r>
      <w:r w:rsidRPr="00693533">
        <w:tab/>
        <w:t>1.</w:t>
      </w:r>
      <w:r w:rsidR="00A3264E">
        <w:t>1</w:t>
      </w:r>
      <w:r w:rsidRPr="00693533">
        <w:t xml:space="preserve">.0 </w:t>
      </w:r>
    </w:p>
    <w:p w14:paraId="4E17074B" w14:textId="06CE75F2"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076399">
        <w:t>March</w:t>
      </w:r>
      <w:r w:rsidRPr="00E046B0">
        <w:t xml:space="preserve"> </w:t>
      </w:r>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21374407"/>
      <w:r w:rsidRPr="00693533">
        <w:rPr>
          <w:lang w:val="en-US" w:eastAsia="en-US"/>
        </w:rPr>
        <w:lastRenderedPageBreak/>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21374408"/>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21374409"/>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21374410"/>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21374411"/>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21374412"/>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 xml:space="preserve">Clarifications denoted as </w:t>
      </w:r>
      <w:proofErr w:type="spellStart"/>
      <w:r w:rsidRPr="00693533">
        <w:t>n.n.</w:t>
      </w:r>
      <w:r w:rsidRPr="00693533">
        <w:rPr>
          <w:b/>
          <w:sz w:val="28"/>
        </w:rPr>
        <w:t>n</w:t>
      </w:r>
      <w:proofErr w:type="spellEnd"/>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121374413"/>
      <w:bookmarkStart w:id="114" w:name="_Toc225648278"/>
      <w:bookmarkStart w:id="115" w:name="_Toc225065135"/>
      <w:bookmarkStart w:id="116" w:name="_Toc439685254"/>
      <w:r w:rsidRPr="00693533">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21374414"/>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 xml:space="preserve">pecification contains all the information necessary to enable Hydrographic </w:t>
      </w:r>
      <w:r w:rsidRPr="00693533">
        <w:lastRenderedPageBreak/>
        <w:t>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 xml:space="preserve">-1 </w:t>
      </w:r>
      <w:proofErr w:type="spellStart"/>
      <w:r w:rsidR="008D4785" w:rsidRPr="00E046B0">
        <w:t>MD_TopicCategory</w:t>
      </w:r>
      <w:r w:rsidRPr="00E046B0">
        <w:t>Code</w:t>
      </w:r>
      <w:proofErr w:type="spellEnd"/>
      <w:r w:rsidRPr="00E046B0">
        <w:t xml:space="preserv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0C799B4B"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maximum display scale. Each </w:t>
      </w:r>
      <w:r w:rsidRPr="00693533">
        <w:rPr>
          <w:b/>
        </w:rPr>
        <w:t>Data Coverage</w:t>
      </w:r>
      <w:r w:rsidRPr="00693533">
        <w:t xml:space="preserve"> </w:t>
      </w:r>
      <w:r w:rsidR="000F66B6">
        <w:t xml:space="preserve">feature </w:t>
      </w:r>
      <w:r w:rsidRPr="00693533">
        <w:t xml:space="preserve">must also carry a value for minimum display scale. Values must be taken from the following </w:t>
      </w:r>
      <w:r w:rsidR="004C7DE3">
        <w:t>T</w:t>
      </w:r>
      <w:r w:rsidRPr="00693533">
        <w:t>able:</w:t>
      </w:r>
    </w:p>
    <w:p w14:paraId="6DB4890C" w14:textId="161E3828"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17797D">
        <w:rPr>
          <w:noProof/>
          <w:sz w:val="18"/>
          <w:szCs w:val="18"/>
        </w:rPr>
        <w:t>1</w:t>
      </w:r>
      <w:r w:rsidRPr="007F078C">
        <w:rPr>
          <w:sz w:val="18"/>
          <w:szCs w:val="18"/>
        </w:rPr>
        <w:fldChar w:fldCharType="end"/>
      </w:r>
      <w:r w:rsidRPr="007F078C">
        <w:rPr>
          <w:sz w:val="18"/>
          <w:szCs w:val="18"/>
        </w:rPr>
        <w:t xml:space="preserve"> – ENC Minimum Display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77777777" w:rsidR="00E73EDF" w:rsidRPr="00693533" w:rsidRDefault="007653F1" w:rsidP="00C128E3">
            <w:pPr>
              <w:pStyle w:val="Tabletext9"/>
              <w:spacing w:line="240" w:lineRule="auto"/>
            </w:pPr>
            <w:r w:rsidRPr="00693533">
              <w:t>NULL (only allowed on minimum display scale where the maximum display scale = 10,000,000)</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72975E8F" w:rsidR="00E73EDF" w:rsidRPr="00693533" w:rsidRDefault="007653F1" w:rsidP="00C128E3">
            <w:pPr>
              <w:pStyle w:val="Tabletext9"/>
              <w:keepNext/>
              <w:spacing w:line="240" w:lineRule="auto"/>
            </w:pPr>
            <w:r w:rsidRPr="00693533">
              <w:t>1:1,000</w:t>
            </w:r>
            <w:r w:rsidR="00E33502">
              <w:t xml:space="preserve"> (only allowed on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21374415"/>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21374416"/>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21374417"/>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21374418"/>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21374419"/>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21374420"/>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5D33EE84" w:rsidR="004C0C67" w:rsidRPr="00693533" w:rsidRDefault="004C0C67" w:rsidP="00C128E3">
      <w:pPr>
        <w:spacing w:after="120" w:line="240" w:lineRule="auto"/>
      </w:pPr>
      <w:r>
        <w:rPr>
          <w:rFonts w:eastAsia="Times New Roman" w:cs="Arial"/>
          <w:lang w:eastAsia="en-US"/>
        </w:rPr>
        <w:t xml:space="preserve">Details of feature types can be found in Annex A – </w:t>
      </w:r>
      <w:r>
        <w:rPr>
          <w:rFonts w:eastAsia="Times New Roman" w:cs="Arial"/>
          <w:i/>
          <w:iCs/>
          <w:lang w:eastAsia="en-US"/>
        </w:rPr>
        <w:t>Data Classification and Encoding Guide</w:t>
      </w:r>
      <w:r>
        <w:rPr>
          <w:rFonts w:eastAsia="Times New Roman" w:cs="Arial"/>
          <w:lang w:eastAsia="en-US"/>
        </w:rPr>
        <w:t>, clause 2.1 and Sections 4-23.</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21374421"/>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 xml:space="preserve">Archipelagic Sea </w:t>
      </w:r>
      <w:r w:rsidRPr="00BE2B82">
        <w:rPr>
          <w:b/>
          <w:sz w:val="20"/>
          <w:szCs w:val="20"/>
        </w:rPr>
        <w:lastRenderedPageBreak/>
        <w:t>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5"/>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153"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17797D">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6"/>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17797D">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proofErr w:type="spellStart"/>
      <w:r w:rsidR="00564BCB" w:rsidRPr="004E17D6">
        <w:rPr>
          <w:rFonts w:cs="Arial"/>
          <w:lang w:val="en-US" w:eastAsia="en-US"/>
        </w:rPr>
        <w:t>containe</w:t>
      </w:r>
      <w:r w:rsidR="00564BCB" w:rsidRPr="004E17D6">
        <w:rPr>
          <w:rFonts w:cs="Arial"/>
          <w:lang w:val="en-US"/>
        </w:rPr>
        <w:t>e</w:t>
      </w:r>
      <w:proofErr w:type="spellEnd"/>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7"/>
                    <a:stretch>
                      <a:fillRect/>
                    </a:stretch>
                  </pic:blipFill>
                  <pic:spPr bwMode="auto">
                    <a:xfrm>
                      <a:off x="0" y="0"/>
                      <a:ext cx="4953000" cy="85725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21374422"/>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21374425"/>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lastRenderedPageBreak/>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w:t>
      </w:r>
      <w:proofErr w:type="spellStart"/>
      <w:r w:rsidRPr="00BE2B82">
        <w:rPr>
          <w:sz w:val="20"/>
          <w:szCs w:val="20"/>
        </w:rPr>
        <w:t>information</w:t>
      </w:r>
      <w:proofErr w:type="spellEnd"/>
      <w:r w:rsidRPr="00BE2B82">
        <w:rPr>
          <w:sz w:val="20"/>
          <w:szCs w:val="20"/>
        </w:rPr>
        <w:t xml:space="preserve">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28"/>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21374426"/>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67533066"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21374427"/>
      <w:bookmarkEnd w:id="170"/>
      <w:bookmarkEnd w:id="171"/>
      <w:r w:rsidRPr="00693533">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4FE30D91"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maximum display scale datasets or a feature being split by the ENC dataset limits within the same maximum 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0FCE6B4E"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maximum 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21374428"/>
      <w:bookmarkStart w:id="184" w:name="_Toc225648315"/>
      <w:bookmarkStart w:id="185" w:name="_Toc225065172"/>
      <w:bookmarkEnd w:id="174"/>
      <w:bookmarkEnd w:id="175"/>
      <w:bookmarkEnd w:id="176"/>
      <w:bookmarkEnd w:id="177"/>
      <w:bookmarkEnd w:id="178"/>
      <w:bookmarkEnd w:id="179"/>
      <w:bookmarkEnd w:id="180"/>
      <w:bookmarkEnd w:id="181"/>
      <w:r w:rsidRPr="00880313">
        <w:lastRenderedPageBreak/>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21374429"/>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21374430"/>
      <w:r w:rsidRPr="00693533">
        <w:t>Dataset rules</w:t>
      </w:r>
      <w:bookmarkEnd w:id="188"/>
      <w:bookmarkEnd w:id="189"/>
    </w:p>
    <w:p w14:paraId="34C1FA8E" w14:textId="02A076AB"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Pr="00693533">
        <w:rPr>
          <w:b/>
        </w:rPr>
        <w:t>maximum 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21374431"/>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EF6F896" w:rsidR="00376255" w:rsidRPr="00376255" w:rsidRDefault="00376255" w:rsidP="008E441A">
      <w:pPr>
        <w:spacing w:after="0" w:line="240" w:lineRule="auto"/>
        <w:jc w:val="center"/>
      </w:pPr>
      <w:r>
        <w:rPr>
          <w:noProof/>
          <w:lang w:val="fr-FR" w:eastAsia="fr-FR"/>
        </w:rPr>
        <w:drawing>
          <wp:inline distT="0" distB="0" distL="0" distR="0" wp14:anchorId="23AB60A5" wp14:editId="00A75EBB">
            <wp:extent cx="4320000" cy="3423600"/>
            <wp:effectExtent l="0" t="0" r="4445" b="571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423600"/>
                    </a:xfrm>
                    <a:prstGeom prst="rect">
                      <a:avLst/>
                    </a:prstGeom>
                    <a:noFill/>
                    <a:ln>
                      <a:noFill/>
                    </a:ln>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00BF7BB5" w14:textId="349819AE" w:rsidR="00A51E5D" w:rsidRPr="00A51E5D" w:rsidRDefault="00A51E5D" w:rsidP="007346FF">
      <w:pPr>
        <w:numPr>
          <w:ilvl w:val="1"/>
          <w:numId w:val="11"/>
        </w:numPr>
        <w:spacing w:after="60" w:line="240" w:lineRule="auto"/>
        <w:ind w:left="1134" w:hanging="283"/>
      </w:pPr>
      <w:r>
        <w:rPr>
          <w:rFonts w:cs="Arial"/>
        </w:rPr>
        <w:lastRenderedPageBreak/>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r>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56D14621"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Pr="00693533">
        <w:rPr>
          <w:rFonts w:cs="Arial"/>
          <w:b/>
          <w:lang w:val="en-AU"/>
        </w:rPr>
        <w:t>maximum display scale</w:t>
      </w:r>
      <w:r w:rsidRPr="00693533">
        <w:rPr>
          <w:rFonts w:cs="Arial"/>
          <w:lang w:val="en-AU"/>
        </w:rPr>
        <w:t xml:space="preserve"> of the dataset must be equal to the largest </w:t>
      </w:r>
      <w:r w:rsidRPr="00693533">
        <w:rPr>
          <w:rFonts w:cs="Arial"/>
          <w:b/>
          <w:lang w:val="en-AU"/>
        </w:rPr>
        <w:t>maximum 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087F3C59" w:rsidR="00E73EDF" w:rsidRPr="00693533" w:rsidRDefault="00376255" w:rsidP="00C128E3">
      <w:pPr>
        <w:spacing w:line="240" w:lineRule="auto"/>
        <w:jc w:val="center"/>
      </w:pPr>
      <w:r>
        <w:rPr>
          <w:noProof/>
          <w:lang w:val="fr-FR" w:eastAsia="fr-FR"/>
        </w:rPr>
        <w:drawing>
          <wp:inline distT="0" distB="0" distL="0" distR="0" wp14:anchorId="1CA10103" wp14:editId="67B07FD1">
            <wp:extent cx="4320000" cy="2797200"/>
            <wp:effectExtent l="0" t="0" r="4445" b="3175"/>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797200"/>
                    </a:xfrm>
                    <a:prstGeom prst="rect">
                      <a:avLst/>
                    </a:prstGeom>
                    <a:noFill/>
                    <a:ln>
                      <a:noFill/>
                    </a:ln>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21374432"/>
      <w:bookmarkEnd w:id="192"/>
      <w:bookmarkEnd w:id="193"/>
      <w:bookmarkEnd w:id="194"/>
      <w:bookmarkEnd w:id="195"/>
      <w:bookmarkEnd w:id="196"/>
      <w:bookmarkEnd w:id="197"/>
      <w:bookmarkEnd w:id="198"/>
      <w:r w:rsidRPr="004507E0">
        <w:rPr>
          <w:lang w:eastAsia="en-US"/>
        </w:rPr>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21374433"/>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77EEFA35"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Pr="00693533">
        <w:rPr>
          <w:rFonts w:cs="Arial"/>
          <w:b/>
        </w:rPr>
        <w:t>maximum display scale</w:t>
      </w:r>
      <w:r w:rsidRPr="00693533">
        <w:rPr>
          <w:rFonts w:cs="Arial"/>
        </w:rPr>
        <w:t>. These scales must be set at one of the scales specified in clause 3 (spatial resolutions).</w:t>
      </w:r>
    </w:p>
    <w:p w14:paraId="2601C149" w14:textId="41674777" w:rsidR="00C240A3" w:rsidRPr="00693533" w:rsidRDefault="00C240A3" w:rsidP="00067165">
      <w:pPr>
        <w:spacing w:after="120" w:line="240" w:lineRule="auto"/>
        <w:ind w:right="16"/>
        <w:rPr>
          <w:rFonts w:cs="Arial"/>
        </w:rPr>
      </w:pPr>
      <w:r>
        <w:rPr>
          <w:rFonts w:cs="Arial"/>
        </w:rPr>
        <w:t>There must not be overlapping scale ranges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58A8FA57"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7653F1" w:rsidRPr="004507E0">
        <w:rPr>
          <w:rFonts w:cs="Arial"/>
          <w:b/>
        </w:rPr>
        <w:t>maximum 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n overscale factor and</w:t>
      </w:r>
      <w:r w:rsidR="00C450A7" w:rsidRPr="004507E0">
        <w:rPr>
          <w:rFonts w:cs="Arial"/>
        </w:rPr>
        <w:t xml:space="preserve"> pattern 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7E7BB8" w:rsidRPr="004507E0">
        <w:rPr>
          <w:rFonts w:cs="Arial"/>
          <w:b/>
        </w:rPr>
        <w:t>maximum 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33434FE0" w14:textId="1AC57FD4"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565423" w:rsidRPr="004507E0">
        <w:rPr>
          <w:rFonts w:cs="Arial"/>
          <w:b/>
        </w:rPr>
        <w:t>maximum 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21374434"/>
      <w:bookmarkEnd w:id="205"/>
      <w:bookmarkEnd w:id="206"/>
      <w:r w:rsidRPr="00693533">
        <w:lastRenderedPageBreak/>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209"/>
    </w:p>
    <w:p w14:paraId="31F39231" w14:textId="33A15E41"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MSC.232(82)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21374435"/>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21374436"/>
      <w:r w:rsidRPr="005A5D26">
        <w:t>Dataset display order</w:t>
      </w:r>
      <w:r w:rsidR="005F0731">
        <w:t xml:space="preserve"> (dataset rendering)</w:t>
      </w:r>
      <w:bookmarkEnd w:id="212"/>
    </w:p>
    <w:p w14:paraId="4905D05B" w14:textId="1BE605CB" w:rsidR="00365E38" w:rsidRDefault="005F0731" w:rsidP="005F0731">
      <w:pPr>
        <w:spacing w:after="120" w:line="240" w:lineRule="auto"/>
      </w:pPr>
      <w:r>
        <w:t>To assist implementers, an algorithm describing how the selected datasets must be drawn will be prepared for S-101 Edition 1.2.0.</w:t>
      </w:r>
    </w:p>
    <w:p w14:paraId="3EC35E3D" w14:textId="53FE11B3" w:rsidR="005F0731" w:rsidRDefault="005F0731" w:rsidP="00412A1B">
      <w:pPr>
        <w:spacing w:after="120" w:line="240" w:lineRule="auto"/>
      </w:pPr>
      <w:r>
        <w:t>Figures 4-7 to 4-9 below are intended to assist in understanding how the datasets should be displayed in the system graphics window:</w:t>
      </w:r>
    </w:p>
    <w:p w14:paraId="554F73AB" w14:textId="5EF2D79B" w:rsidR="00E73EDF" w:rsidRPr="004507E0" w:rsidRDefault="00412A1B" w:rsidP="004E2E40">
      <w:pPr>
        <w:keepNext/>
        <w:spacing w:line="240" w:lineRule="auto"/>
        <w:jc w:val="center"/>
      </w:pPr>
      <w:r w:rsidRPr="000A542A">
        <w:rPr>
          <w:noProof/>
          <w:lang w:val="fr-FR" w:eastAsia="fr-FR"/>
        </w:rPr>
        <w:drawing>
          <wp:inline distT="0" distB="0" distL="0" distR="0" wp14:anchorId="2A93CD7C" wp14:editId="503E8DAA">
            <wp:extent cx="5770880" cy="2863850"/>
            <wp:effectExtent l="0" t="0" r="127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0880" cy="2863850"/>
                    </a:xfrm>
                    <a:prstGeom prst="rect">
                      <a:avLst/>
                    </a:prstGeom>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07578F1A" w:rsidR="00E73EDF" w:rsidRPr="00723450" w:rsidRDefault="00412A1B" w:rsidP="00FD2B86">
      <w:pPr>
        <w:keepNext/>
        <w:spacing w:line="240" w:lineRule="auto"/>
        <w:jc w:val="center"/>
      </w:pPr>
      <w:r w:rsidRPr="00082993">
        <w:rPr>
          <w:noProof/>
          <w:lang w:val="fr-FR" w:eastAsia="fr-FR"/>
        </w:rPr>
        <w:lastRenderedPageBreak/>
        <w:drawing>
          <wp:inline distT="0" distB="0" distL="0" distR="0" wp14:anchorId="6A7F9467" wp14:editId="4CE062D5">
            <wp:extent cx="5770880" cy="2874010"/>
            <wp:effectExtent l="0" t="0" r="1270" b="2540"/>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80" cy="2874010"/>
                    </a:xfrm>
                    <a:prstGeom prst="rect">
                      <a:avLst/>
                    </a:prstGeom>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417BECEE" w:rsidR="00E73EDF" w:rsidRPr="00723450" w:rsidRDefault="00412A1B" w:rsidP="00C128E3">
      <w:pPr>
        <w:spacing w:before="120" w:line="240" w:lineRule="auto"/>
        <w:jc w:val="center"/>
      </w:pPr>
      <w:r w:rsidRPr="00AE31B4">
        <w:rPr>
          <w:noProof/>
          <w:lang w:val="fr-FR" w:eastAsia="fr-FR"/>
        </w:rPr>
        <w:drawing>
          <wp:inline distT="0" distB="0" distL="0" distR="0" wp14:anchorId="28EB6B80" wp14:editId="3A2DB4D4">
            <wp:extent cx="5770880" cy="2877820"/>
            <wp:effectExtent l="0" t="0" r="127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80" cy="2877820"/>
                    </a:xfrm>
                    <a:prstGeom prst="rect">
                      <a:avLst/>
                    </a:prstGeom>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21374437"/>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21374438"/>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45CE540E"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0975C4" w:rsidRPr="00284E7D">
        <w:rPr>
          <w:rFonts w:eastAsia="Times New Roman" w:cs="Arial"/>
          <w:lang w:eastAsia="en-GB"/>
        </w:rPr>
        <w:t>1</w:t>
      </w:r>
      <w:r w:rsidR="00546E0E">
        <w:rPr>
          <w:rFonts w:eastAsia="Times New Roman" w:cs="Arial"/>
          <w:lang w:eastAsia="en-GB"/>
        </w:rPr>
        <w:t>1</w:t>
      </w:r>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177B859D"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 xml:space="preserve">In the case of areas with holes, all internal boundaries must be completely contained within the external boundary and the internal boundaries must not intersect each other or the external </w:t>
      </w:r>
      <w:r w:rsidRPr="00284E7D">
        <w:rPr>
          <w:rFonts w:cs="Arial"/>
        </w:rPr>
        <w:lastRenderedPageBreak/>
        <w:t>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0975C4" w:rsidRPr="00284E7D">
        <w:rPr>
          <w:rFonts w:eastAsia="Times New Roman" w:cs="Arial"/>
          <w:lang w:eastAsia="en-GB"/>
        </w:rPr>
        <w:t>1</w:t>
      </w:r>
      <w:r w:rsidR="00546E0E">
        <w:rPr>
          <w:rFonts w:eastAsia="Times New Roman" w:cs="Arial"/>
          <w:lang w:eastAsia="en-GB"/>
        </w:rPr>
        <w:t>2</w:t>
      </w:r>
      <w:r w:rsidRPr="00284E7D">
        <w:rPr>
          <w:rFonts w:eastAsia="Times New Roman" w:cs="Arial"/>
          <w:lang w:eastAsia="en-GB"/>
        </w:rPr>
        <w:t>.</w:t>
      </w:r>
    </w:p>
    <w:p w14:paraId="79039409" w14:textId="78C19A6B"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0975C4" w:rsidRPr="00284E7D">
        <w:t>1</w:t>
      </w:r>
      <w:r w:rsidR="00546E0E">
        <w:t>3</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The interpolation of </w:t>
      </w:r>
      <w:proofErr w:type="spellStart"/>
      <w:r w:rsidRPr="00284E7D">
        <w:rPr>
          <w:rFonts w:ascii="Arial" w:hAnsi="Arial" w:cs="Arial"/>
          <w:sz w:val="20"/>
          <w:szCs w:val="20"/>
        </w:rPr>
        <w:t>GM_CurveSegment</w:t>
      </w:r>
      <w:proofErr w:type="spellEnd"/>
      <w:r w:rsidRPr="00284E7D">
        <w:rPr>
          <w:rFonts w:ascii="Arial" w:hAnsi="Arial" w:cs="Arial"/>
          <w:sz w:val="20"/>
          <w:szCs w:val="20"/>
        </w:rPr>
        <w:t xml:space="preserve"> must be loxodromic.</w:t>
      </w:r>
    </w:p>
    <w:p w14:paraId="7FDFA8E9" w14:textId="292318F2"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Linear geometry is defined by curves which are made of curve segments. Each curve segment contains the geographic coordinates as control points and defines an interpolation method between them. The distance between two consecutive control points must not be less than 0.3 mm at the maximum 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 xml:space="preserve">features encoded using </w:t>
      </w:r>
      <w:proofErr w:type="spellStart"/>
      <w:r w:rsidR="00355017" w:rsidRPr="00284E7D">
        <w:t>GM_Point</w:t>
      </w:r>
      <w:proofErr w:type="spellEnd"/>
      <w:r w:rsidR="00355017" w:rsidRPr="00284E7D">
        <w:t xml:space="preserve"> (point) and</w:t>
      </w:r>
      <w:r w:rsidRPr="00284E7D">
        <w:t xml:space="preserve"> </w:t>
      </w:r>
      <w:proofErr w:type="spellStart"/>
      <w:r w:rsidRPr="00284E7D">
        <w:t>GM_Multipoint</w:t>
      </w:r>
      <w:proofErr w:type="spellEnd"/>
      <w:r w:rsidR="00355017" w:rsidRPr="00284E7D">
        <w:t xml:space="preserve"> (</w:t>
      </w:r>
      <w:proofErr w:type="spellStart"/>
      <w:r w:rsidR="00355017" w:rsidRPr="00284E7D">
        <w:t>pointSet</w:t>
      </w:r>
      <w:proofErr w:type="spellEnd"/>
      <w:r w:rsidR="00355017" w:rsidRPr="00284E7D">
        <w: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364DF887"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0975C4" w:rsidRPr="00C44B4D">
        <w:rPr>
          <w:sz w:val="18"/>
          <w:szCs w:val="18"/>
        </w:rPr>
        <w:t>1</w:t>
      </w:r>
      <w:r w:rsidR="00546E0E">
        <w:rPr>
          <w:sz w:val="18"/>
          <w:szCs w:val="18"/>
        </w:rPr>
        <w:t>1</w:t>
      </w:r>
      <w:r w:rsidR="000975C4"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68441E0B"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0975C4" w:rsidRPr="00C44B4D">
        <w:rPr>
          <w:sz w:val="18"/>
          <w:szCs w:val="18"/>
        </w:rPr>
        <w:t>1</w:t>
      </w:r>
      <w:r w:rsidR="00546E0E">
        <w:rPr>
          <w:sz w:val="18"/>
          <w:szCs w:val="18"/>
        </w:rPr>
        <w:t>2</w:t>
      </w:r>
      <w:r w:rsidR="000975C4"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18418562"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0975C4" w:rsidRPr="00C44B4D">
        <w:rPr>
          <w:sz w:val="18"/>
          <w:szCs w:val="18"/>
        </w:rPr>
        <w:t>1</w:t>
      </w:r>
      <w:r w:rsidR="00546E0E">
        <w:rPr>
          <w:sz w:val="18"/>
          <w:szCs w:val="18"/>
        </w:rPr>
        <w:t>3</w:t>
      </w:r>
      <w:r w:rsidR="000975C4"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19" w:name="_Toc439685276"/>
      <w:bookmarkStart w:id="220" w:name="_Toc121374439"/>
      <w:r w:rsidRPr="00284E7D">
        <w:t>Masking</w:t>
      </w:r>
      <w:bookmarkEnd w:id="219"/>
      <w:bookmarkEnd w:id="220"/>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59F3BAC1"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0975C4" w:rsidRPr="00284E7D">
        <w:rPr>
          <w:rFonts w:cs="Arial"/>
        </w:rPr>
        <w:t>1</w:t>
      </w:r>
      <w:r w:rsidR="00546E0E">
        <w:rPr>
          <w:rFonts w:cs="Arial"/>
        </w:rPr>
        <w:t>4</w:t>
      </w:r>
      <w:r w:rsidR="000975C4" w:rsidRPr="00284E7D">
        <w:rPr>
          <w:rFonts w:cs="Arial"/>
        </w:rPr>
        <w:t xml:space="preserve"> </w:t>
      </w:r>
      <w:r w:rsidRPr="00284E7D">
        <w:rPr>
          <w:rFonts w:cs="Arial"/>
        </w:rPr>
        <w:t xml:space="preserve">is an example without masking and Figure </w:t>
      </w:r>
      <w:r w:rsidR="00275D57">
        <w:rPr>
          <w:rFonts w:cs="Arial"/>
        </w:rPr>
        <w:t>4-</w:t>
      </w:r>
      <w:r w:rsidR="000975C4" w:rsidRPr="00284E7D">
        <w:rPr>
          <w:rFonts w:cs="Arial"/>
        </w:rPr>
        <w:t>1</w:t>
      </w:r>
      <w:r w:rsidR="00546E0E">
        <w:rPr>
          <w:rFonts w:cs="Arial"/>
        </w:rPr>
        <w:t>5</w:t>
      </w:r>
      <w:r w:rsidR="000975C4"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76506BBB"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0975C4" w:rsidRPr="00C44B4D">
        <w:rPr>
          <w:sz w:val="18"/>
          <w:szCs w:val="18"/>
        </w:rPr>
        <w:t>1</w:t>
      </w:r>
      <w:r w:rsidR="00546E0E">
        <w:rPr>
          <w:sz w:val="18"/>
          <w:szCs w:val="18"/>
        </w:rPr>
        <w:t>4</w:t>
      </w:r>
      <w:r w:rsidR="000975C4"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1" w:name="_Toc225648316"/>
      <w:bookmarkStart w:id="222" w:name="_Toc225065173"/>
    </w:p>
    <w:p w14:paraId="67914FE2" w14:textId="0641DB2D"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0975C4" w:rsidRPr="00C44B4D">
        <w:rPr>
          <w:sz w:val="18"/>
          <w:szCs w:val="18"/>
        </w:rPr>
        <w:t>1</w:t>
      </w:r>
      <w:r w:rsidR="00546E0E">
        <w:rPr>
          <w:sz w:val="18"/>
          <w:szCs w:val="18"/>
        </w:rPr>
        <w:t>5</w:t>
      </w:r>
      <w:r w:rsidR="000975C4"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3" w:name="_Toc439685277"/>
      <w:bookmarkStart w:id="224" w:name="_Toc121374440"/>
      <w:r w:rsidRPr="00C44B4D">
        <w:t>Coordinate Reference Systems (CRS)</w:t>
      </w:r>
      <w:bookmarkEnd w:id="221"/>
      <w:bookmarkEnd w:id="222"/>
      <w:bookmarkEnd w:id="223"/>
      <w:bookmarkEnd w:id="224"/>
    </w:p>
    <w:p w14:paraId="27A18142" w14:textId="77777777" w:rsidR="00E73EDF" w:rsidRPr="00284E7D" w:rsidRDefault="007653F1" w:rsidP="00940AF0">
      <w:pPr>
        <w:pStyle w:val="Heading2"/>
        <w:tabs>
          <w:tab w:val="clear" w:pos="540"/>
        </w:tabs>
        <w:spacing w:before="120" w:after="200" w:line="240" w:lineRule="auto"/>
        <w:ind w:left="709" w:hanging="709"/>
      </w:pPr>
      <w:bookmarkStart w:id="225" w:name="_Toc439685278"/>
      <w:bookmarkStart w:id="226" w:name="_Toc225065174"/>
      <w:bookmarkStart w:id="227" w:name="_Toc225648317"/>
      <w:bookmarkStart w:id="228" w:name="_Toc121374441"/>
      <w:r w:rsidRPr="00284E7D">
        <w:t>Introduction</w:t>
      </w:r>
      <w:bookmarkEnd w:id="225"/>
      <w:bookmarkEnd w:id="226"/>
      <w:bookmarkEnd w:id="227"/>
      <w:bookmarkEnd w:id="228"/>
      <w:r w:rsidRPr="00284E7D">
        <w:t xml:space="preserve"> </w:t>
      </w:r>
    </w:p>
    <w:p w14:paraId="79E89173" w14:textId="18BF7194" w:rsidR="00E73EDF" w:rsidRDefault="007653F1" w:rsidP="00940AF0">
      <w:pPr>
        <w:spacing w:after="120" w:line="240" w:lineRule="auto"/>
        <w:rPr>
          <w:rFonts w:cs="Arial"/>
          <w:lang w:eastAsia="en-GB"/>
        </w:rPr>
      </w:pPr>
      <w:bookmarkStart w:id="229" w:name="_Toc225648318"/>
      <w:bookmarkStart w:id="230"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1" w:name="_Toc439685279"/>
      <w:bookmarkStart w:id="232" w:name="_Toc121374442"/>
      <w:r w:rsidRPr="00284E7D">
        <w:t xml:space="preserve">Horizontal </w:t>
      </w:r>
      <w:bookmarkEnd w:id="229"/>
      <w:bookmarkEnd w:id="230"/>
      <w:r w:rsidRPr="00284E7D">
        <w:t>Coordinate Reference System</w:t>
      </w:r>
      <w:bookmarkEnd w:id="231"/>
      <w:bookmarkEnd w:id="232"/>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3" w:name="_Toc225065177"/>
      <w:bookmarkStart w:id="234"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5" w:name="_Toc288812326"/>
      <w:bookmarkStart w:id="236" w:name="_Toc288810279"/>
      <w:r w:rsidRPr="00284E7D">
        <w:t>EPSG:4326 (WGS84)</w:t>
      </w:r>
    </w:p>
    <w:p w14:paraId="6F665F8B" w14:textId="0E3FE03F" w:rsidR="00E73EDF" w:rsidRPr="00284E7D" w:rsidRDefault="007653F1" w:rsidP="00940AF0">
      <w:pPr>
        <w:spacing w:after="60" w:line="240" w:lineRule="auto"/>
        <w:ind w:left="4111" w:hanging="4111"/>
      </w:pPr>
      <w:bookmarkStart w:id="237" w:name="_Toc288810277"/>
      <w:bookmarkStart w:id="238" w:name="_Toc288812324"/>
      <w:r w:rsidRPr="00284E7D">
        <w:rPr>
          <w:b/>
        </w:rPr>
        <w:t xml:space="preserve">Projection: </w:t>
      </w:r>
      <w:r w:rsidRPr="00284E7D">
        <w:rPr>
          <w:b/>
        </w:rPr>
        <w:tab/>
      </w:r>
      <w:bookmarkEnd w:id="237"/>
      <w:bookmarkEnd w:id="238"/>
      <w:r w:rsidRPr="00284E7D">
        <w:t>None</w:t>
      </w:r>
    </w:p>
    <w:p w14:paraId="456C3F7F" w14:textId="03FE83FC" w:rsidR="00E73EDF" w:rsidRPr="00284E7D" w:rsidRDefault="00940AF0" w:rsidP="00940AF0">
      <w:pPr>
        <w:spacing w:after="60" w:line="240" w:lineRule="auto"/>
        <w:ind w:left="4111" w:hanging="4111"/>
      </w:pPr>
      <w:r>
        <w:rPr>
          <w:b/>
        </w:rPr>
        <w:lastRenderedPageBreak/>
        <w:t xml:space="preserve">Temporal reference system: </w:t>
      </w:r>
      <w:r>
        <w:rPr>
          <w:b/>
        </w:rPr>
        <w:tab/>
      </w:r>
      <w:r w:rsidR="007653F1" w:rsidRPr="00284E7D">
        <w:t>Gregorian calendar</w:t>
      </w:r>
      <w:r w:rsidR="007653F1" w:rsidRPr="00284E7D">
        <w:rPr>
          <w:b/>
        </w:rPr>
        <w:tab/>
      </w:r>
      <w:bookmarkEnd w:id="235"/>
      <w:bookmarkEnd w:id="236"/>
    </w:p>
    <w:p w14:paraId="64CCC978" w14:textId="3F7DF304" w:rsidR="00E73EDF" w:rsidRDefault="007653F1" w:rsidP="00940AF0">
      <w:pPr>
        <w:spacing w:after="60" w:line="240" w:lineRule="auto"/>
        <w:ind w:left="4111" w:hanging="4111"/>
      </w:pPr>
      <w:bookmarkStart w:id="239" w:name="_Toc288812327"/>
      <w:bookmarkStart w:id="240"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39"/>
        <w:bookmarkEnd w:id="240"/>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1" w:name="_Toc288812329"/>
      <w:bookmarkStart w:id="242" w:name="_Toc288810282"/>
      <w:r w:rsidRPr="004A70BB">
        <w:rPr>
          <w:b/>
        </w:rPr>
        <w:t>Date type (according to ISO 19115):</w:t>
      </w:r>
      <w:r w:rsidRPr="004A70BB">
        <w:t xml:space="preserve">  </w:t>
      </w:r>
      <w:r w:rsidRPr="004A70BB">
        <w:tab/>
      </w:r>
      <w:bookmarkEnd w:id="241"/>
      <w:bookmarkEnd w:id="242"/>
      <w:r w:rsidRPr="004A70BB">
        <w:t>002- publication</w:t>
      </w:r>
    </w:p>
    <w:p w14:paraId="3A49E48D" w14:textId="7E593232" w:rsidR="00940AF0" w:rsidRDefault="007653F1" w:rsidP="00940AF0">
      <w:pPr>
        <w:spacing w:after="60" w:line="240" w:lineRule="auto"/>
        <w:ind w:left="4111" w:hanging="4111"/>
      </w:pPr>
      <w:bookmarkStart w:id="243" w:name="_Toc288812330"/>
      <w:bookmarkStart w:id="244" w:name="_Toc288810283"/>
      <w:r w:rsidRPr="004A70BB">
        <w:rPr>
          <w:b/>
        </w:rPr>
        <w:t>Responsible party:</w:t>
      </w:r>
      <w:r w:rsidR="00940AF0">
        <w:t xml:space="preserve">  </w:t>
      </w:r>
      <w:r w:rsidR="00940AF0">
        <w:tab/>
      </w:r>
      <w:r w:rsidRPr="004A70BB">
        <w:t>International Organisation of Oil and Gas Producers</w:t>
      </w:r>
      <w:bookmarkEnd w:id="243"/>
      <w:bookmarkEnd w:id="244"/>
      <w:r w:rsidRPr="004A70BB">
        <w:t xml:space="preserve"> (</w:t>
      </w:r>
      <w:r w:rsidR="0025683E" w:rsidRPr="004A70BB">
        <w:t>I</w:t>
      </w:r>
      <w:bookmarkStart w:id="245" w:name="_Toc288810284"/>
      <w:bookmarkStart w:id="246"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5"/>
      <w:bookmarkEnd w:id="246"/>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7" w:name="_Toc439685280"/>
      <w:bookmarkStart w:id="248" w:name="_Toc121374443"/>
      <w:r w:rsidRPr="004A70BB">
        <w:t xml:space="preserve">Vertical </w:t>
      </w:r>
      <w:bookmarkEnd w:id="233"/>
      <w:bookmarkEnd w:id="234"/>
      <w:r w:rsidRPr="004A70BB">
        <w:t>CRS for Soundings</w:t>
      </w:r>
      <w:bookmarkEnd w:id="247"/>
      <w:bookmarkEnd w:id="248"/>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Axis Unit of Measure (4 = </w:t>
            </w:r>
            <w:proofErr w:type="spellStart"/>
            <w:r w:rsidRPr="00BE7F49">
              <w:rPr>
                <w:rFonts w:cs="Arial"/>
                <w:snapToGrid w:val="0"/>
                <w:sz w:val="18"/>
                <w:szCs w:val="18"/>
                <w:lang w:val="en-US" w:eastAsia="en-US"/>
              </w:rPr>
              <w:t>Metres</w:t>
            </w:r>
            <w:proofErr w:type="spellEnd"/>
            <w:r w:rsidRPr="00BE7F49">
              <w:rPr>
                <w:rFonts w:cs="Arial"/>
                <w:snapToGrid w:val="0"/>
                <w:sz w:val="18"/>
                <w:szCs w:val="18"/>
                <w:lang w:val="en-US" w:eastAsia="en-US"/>
              </w:rPr>
              <w:t>)</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lastRenderedPageBreak/>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 xml:space="preserve">Axis Unit of Measure (4 = </w:t>
            </w:r>
            <w:proofErr w:type="spellStart"/>
            <w:r w:rsidRPr="00FC2543">
              <w:rPr>
                <w:rFonts w:cs="Arial"/>
                <w:snapToGrid w:val="0"/>
                <w:sz w:val="18"/>
                <w:szCs w:val="18"/>
                <w:lang w:val="en-US" w:eastAsia="en-US"/>
              </w:rPr>
              <w:t>Metres</w:t>
            </w:r>
            <w:proofErr w:type="spellEnd"/>
            <w:r w:rsidRPr="00FC2543">
              <w:rPr>
                <w:rFonts w:cs="Arial"/>
                <w:snapToGrid w:val="0"/>
                <w:sz w:val="18"/>
                <w:szCs w:val="18"/>
                <w:lang w:val="en-US" w:eastAsia="en-US"/>
              </w:rPr>
              <w:t>)</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249" w:name="_Toc517858859"/>
      <w:bookmarkStart w:id="250" w:name="_Toc519859099"/>
      <w:bookmarkStart w:id="251" w:name="_Toc521495143"/>
      <w:bookmarkStart w:id="252" w:name="_Toc527117756"/>
      <w:bookmarkStart w:id="253" w:name="_Toc527620283"/>
      <w:bookmarkStart w:id="254" w:name="_Toc529974525"/>
      <w:bookmarkStart w:id="255" w:name="_Toc225648327"/>
      <w:bookmarkStart w:id="256" w:name="_Toc439685281"/>
      <w:bookmarkStart w:id="257" w:name="_Toc225065184"/>
      <w:bookmarkStart w:id="258" w:name="_Toc121374444"/>
      <w:bookmarkEnd w:id="249"/>
      <w:bookmarkEnd w:id="250"/>
      <w:bookmarkEnd w:id="251"/>
      <w:bookmarkEnd w:id="252"/>
      <w:bookmarkEnd w:id="253"/>
      <w:bookmarkEnd w:id="254"/>
      <w:r w:rsidRPr="004A70BB">
        <w:lastRenderedPageBreak/>
        <w:t>Data Quality</w:t>
      </w:r>
      <w:bookmarkEnd w:id="255"/>
      <w:bookmarkEnd w:id="256"/>
      <w:bookmarkEnd w:id="257"/>
      <w:bookmarkEnd w:id="258"/>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259" w:name="_Toc439685282"/>
      <w:bookmarkStart w:id="260" w:name="_Toc121374445"/>
      <w:bookmarkStart w:id="261" w:name="_Toc225648328"/>
      <w:bookmarkStart w:id="262" w:name="_Toc225065185"/>
      <w:bookmarkStart w:id="263" w:name="_Toc8629844"/>
      <w:bookmarkStart w:id="264" w:name="_Toc422735435"/>
      <w:bookmarkStart w:id="265" w:name="_Toc8629976"/>
      <w:bookmarkStart w:id="266" w:name="_Toc19077363"/>
      <w:bookmarkStart w:id="267" w:name="_Toc191284893"/>
      <w:r w:rsidRPr="004A70BB">
        <w:t>Introduction</w:t>
      </w:r>
      <w:bookmarkEnd w:id="259"/>
      <w:bookmarkEnd w:id="260"/>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24571E86" w:rsidR="00E73EDF" w:rsidRPr="00F74A0D" w:rsidRDefault="00793F40" w:rsidP="00F42AB4">
      <w:pPr>
        <w:spacing w:after="120" w:line="240" w:lineRule="auto"/>
      </w:pPr>
      <w:r w:rsidRPr="00F74A0D">
        <w:t>F</w:t>
      </w:r>
      <w:r w:rsidR="007653F1" w:rsidRPr="00F74A0D">
        <w:t xml:space="preserve">or S-101 </w:t>
      </w:r>
      <w:r w:rsidRPr="00F74A0D">
        <w:t xml:space="preserve">data quality </w:t>
      </w:r>
      <w:r w:rsidR="007653F1" w:rsidRPr="00F74A0D">
        <w:t>is divided into two parts – data compliance</w:t>
      </w:r>
      <w:r w:rsidR="00513327" w:rsidRPr="00F74A0D">
        <w:t>, usability</w:t>
      </w:r>
      <w:r w:rsidR="007653F1" w:rsidRPr="00F74A0D">
        <w:t xml:space="preserve"> and integrity against all requirements of S-101; and bathymetric data quality.  </w:t>
      </w:r>
    </w:p>
    <w:p w14:paraId="548082F7" w14:textId="58D87230" w:rsidR="00E73EDF" w:rsidRPr="00F74A0D" w:rsidRDefault="007653F1" w:rsidP="00F42AB4">
      <w:pPr>
        <w:pStyle w:val="Heading3"/>
        <w:tabs>
          <w:tab w:val="clear" w:pos="660"/>
          <w:tab w:val="clear" w:pos="880"/>
          <w:tab w:val="left" w:pos="851"/>
        </w:tabs>
        <w:spacing w:before="120" w:after="120" w:line="240" w:lineRule="auto"/>
        <w:ind w:left="851" w:hanging="851"/>
        <w:jc w:val="both"/>
      </w:pPr>
      <w:bookmarkStart w:id="268" w:name="_Toc439685283"/>
      <w:bookmarkStart w:id="269" w:name="_Toc121374446"/>
      <w:r w:rsidRPr="00F74A0D">
        <w:t xml:space="preserve">Data </w:t>
      </w:r>
      <w:r w:rsidR="00FF5200">
        <w:t>c</w:t>
      </w:r>
      <w:r w:rsidRPr="00F74A0D">
        <w:t xml:space="preserve">ompliance and </w:t>
      </w:r>
      <w:bookmarkEnd w:id="268"/>
      <w:r w:rsidR="00FF5200">
        <w:t>u</w:t>
      </w:r>
      <w:r w:rsidR="00C24C01" w:rsidRPr="00F74A0D">
        <w:t>sability</w:t>
      </w:r>
      <w:bookmarkEnd w:id="269"/>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8A7C148"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70" w:name="_Toc510784300"/>
      <w:bookmarkStart w:id="271" w:name="_Toc510785449"/>
      <w:bookmarkEnd w:id="270"/>
      <w:bookmarkEnd w:id="271"/>
    </w:p>
    <w:p w14:paraId="552BA760" w14:textId="77777777" w:rsidR="00E73EDF" w:rsidRPr="00F74A0D" w:rsidRDefault="007653F1" w:rsidP="004A47EC">
      <w:pPr>
        <w:pStyle w:val="Heading1"/>
        <w:tabs>
          <w:tab w:val="clear" w:pos="400"/>
        </w:tabs>
        <w:spacing w:before="120" w:after="200" w:line="240" w:lineRule="auto"/>
        <w:ind w:left="567" w:hanging="567"/>
      </w:pPr>
      <w:bookmarkStart w:id="272" w:name="_Toc225065206"/>
      <w:bookmarkStart w:id="273" w:name="_Toc225648349"/>
      <w:bookmarkStart w:id="274" w:name="_Toc439685287"/>
      <w:bookmarkStart w:id="275" w:name="_Toc121374447"/>
      <w:bookmarkEnd w:id="261"/>
      <w:bookmarkEnd w:id="262"/>
      <w:bookmarkEnd w:id="263"/>
      <w:bookmarkEnd w:id="264"/>
      <w:bookmarkEnd w:id="265"/>
      <w:bookmarkEnd w:id="266"/>
      <w:bookmarkEnd w:id="267"/>
      <w:r w:rsidRPr="00F74A0D">
        <w:t>Data Capture and Classification</w:t>
      </w:r>
      <w:bookmarkEnd w:id="272"/>
      <w:bookmarkEnd w:id="273"/>
      <w:bookmarkEnd w:id="274"/>
      <w:bookmarkEnd w:id="275"/>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276" w:name="_Toc191284919"/>
      <w:bookmarkStart w:id="277" w:name="_Toc8629863"/>
      <w:bookmarkStart w:id="278" w:name="_Toc19077382"/>
      <w:bookmarkStart w:id="279" w:name="_Toc8629995"/>
      <w:bookmarkStart w:id="280" w:name="_Toc225065208"/>
      <w:bookmarkStart w:id="281" w:name="_Toc439685289"/>
      <w:bookmarkStart w:id="282" w:name="_Toc225648351"/>
      <w:bookmarkStart w:id="283" w:name="_Toc121374448"/>
      <w:bookmarkEnd w:id="276"/>
      <w:bookmarkEnd w:id="277"/>
      <w:bookmarkEnd w:id="278"/>
      <w:bookmarkEnd w:id="279"/>
      <w:r w:rsidRPr="00F74A0D">
        <w:lastRenderedPageBreak/>
        <w:t>Maintenance</w:t>
      </w:r>
      <w:bookmarkEnd w:id="280"/>
      <w:bookmarkEnd w:id="281"/>
      <w:bookmarkEnd w:id="282"/>
      <w:bookmarkEnd w:id="283"/>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284" w:name="_Toc439685290"/>
      <w:bookmarkStart w:id="285" w:name="_Toc121374449"/>
      <w:r w:rsidRPr="00F74A0D">
        <w:t>Introduction</w:t>
      </w:r>
      <w:bookmarkEnd w:id="284"/>
      <w:bookmarkEnd w:id="285"/>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286" w:name="_Toc439685291"/>
      <w:bookmarkStart w:id="287" w:name="_Toc121374450"/>
      <w:r w:rsidRPr="00F74A0D">
        <w:t xml:space="preserve">Maintenance and </w:t>
      </w:r>
      <w:r w:rsidR="00636ED5">
        <w:t>u</w:t>
      </w:r>
      <w:r w:rsidRPr="00F74A0D">
        <w:t xml:space="preserve">pdate </w:t>
      </w:r>
      <w:r w:rsidR="00636ED5">
        <w:t>f</w:t>
      </w:r>
      <w:r w:rsidRPr="00F74A0D">
        <w:t>requency</w:t>
      </w:r>
      <w:bookmarkEnd w:id="286"/>
      <w:bookmarkEnd w:id="287"/>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288" w:name="_Toc439685292"/>
      <w:bookmarkStart w:id="289" w:name="_Toc121374451"/>
      <w:r w:rsidRPr="00F74A0D">
        <w:t xml:space="preserve">Data </w:t>
      </w:r>
      <w:bookmarkEnd w:id="288"/>
      <w:r w:rsidR="00D24503">
        <w:t>s</w:t>
      </w:r>
      <w:r w:rsidR="00D24503" w:rsidRPr="00F74A0D">
        <w:t>ource</w:t>
      </w:r>
      <w:bookmarkEnd w:id="289"/>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290" w:name="_Toc439685293"/>
      <w:bookmarkStart w:id="291" w:name="_Toc121374452"/>
      <w:r w:rsidRPr="00F74A0D">
        <w:t xml:space="preserve">Production </w:t>
      </w:r>
      <w:bookmarkEnd w:id="290"/>
      <w:r w:rsidR="00D24503">
        <w:t>p</w:t>
      </w:r>
      <w:r w:rsidR="00D24503" w:rsidRPr="00F74A0D">
        <w:t>rocess</w:t>
      </w:r>
      <w:bookmarkEnd w:id="291"/>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292" w:name="_Toc510785459"/>
      <w:bookmarkStart w:id="293" w:name="_Toc510784310"/>
      <w:bookmarkStart w:id="294" w:name="_Toc439685294"/>
      <w:bookmarkStart w:id="295" w:name="_Toc121374453"/>
      <w:bookmarkEnd w:id="292"/>
      <w:bookmarkEnd w:id="293"/>
      <w:r w:rsidRPr="003F76E9">
        <w:rPr>
          <w:lang w:val="en-AU"/>
        </w:rPr>
        <w:t xml:space="preserve">Feature and Portrayal Catalogue </w:t>
      </w:r>
      <w:r w:rsidR="00975677">
        <w:rPr>
          <w:lang w:val="en-AU"/>
        </w:rPr>
        <w:t>m</w:t>
      </w:r>
      <w:r w:rsidRPr="003F76E9">
        <w:rPr>
          <w:lang w:val="en-AU"/>
        </w:rPr>
        <w:t>anagement</w:t>
      </w:r>
      <w:bookmarkEnd w:id="294"/>
      <w:bookmarkEnd w:id="295"/>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296" w:name="_Toc225065220"/>
      <w:bookmarkStart w:id="297" w:name="_Toc439685295"/>
      <w:bookmarkStart w:id="298" w:name="_Toc225648363"/>
      <w:bookmarkStart w:id="299" w:name="_Toc121374454"/>
      <w:r w:rsidRPr="003F76E9">
        <w:t>Portrayal</w:t>
      </w:r>
      <w:bookmarkEnd w:id="296"/>
      <w:bookmarkEnd w:id="297"/>
      <w:bookmarkEnd w:id="298"/>
      <w:bookmarkEnd w:id="299"/>
    </w:p>
    <w:p w14:paraId="26AF6290" w14:textId="77777777" w:rsidR="00E73EDF" w:rsidRPr="003F76E9" w:rsidRDefault="007653F1" w:rsidP="00750665">
      <w:pPr>
        <w:pStyle w:val="Heading2"/>
        <w:tabs>
          <w:tab w:val="clear" w:pos="540"/>
        </w:tabs>
        <w:spacing w:before="120" w:after="200" w:line="240" w:lineRule="auto"/>
        <w:ind w:left="709" w:hanging="709"/>
      </w:pPr>
      <w:bookmarkStart w:id="300" w:name="_Toc439685296"/>
      <w:bookmarkStart w:id="301" w:name="_Toc121374455"/>
      <w:r w:rsidRPr="003F76E9">
        <w:t>Introduction</w:t>
      </w:r>
      <w:bookmarkEnd w:id="300"/>
      <w:bookmarkEnd w:id="301"/>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02" w:name="_Toc439685297"/>
      <w:bookmarkStart w:id="303" w:name="_Toc121374456"/>
      <w:r w:rsidRPr="003F76E9">
        <w:lastRenderedPageBreak/>
        <w:t>Portrayal Catalogue</w:t>
      </w:r>
      <w:bookmarkEnd w:id="302"/>
      <w:bookmarkEnd w:id="303"/>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CI_Citation</w:t>
            </w:r>
            <w:proofErr w:type="spellEnd"/>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2B02B507" w14:textId="3DA7270C" w:rsidR="002B17B1" w:rsidRPr="002D60A8" w:rsidRDefault="002233B4" w:rsidP="002233B4">
            <w:pPr>
              <w:spacing w:before="60" w:after="60" w:line="240" w:lineRule="auto"/>
              <w:rPr>
                <w:rFonts w:cs="Arial"/>
                <w:sz w:val="18"/>
                <w:szCs w:val="18"/>
              </w:rPr>
            </w:pPr>
            <w:r w:rsidRPr="002D60A8">
              <w:rPr>
                <w:rFonts w:cs="Arial"/>
                <w:sz w:val="18"/>
                <w:szCs w:val="18"/>
              </w:rPr>
              <w:t>20</w:t>
            </w:r>
            <w:r>
              <w:rPr>
                <w:rFonts w:cs="Arial"/>
                <w:sz w:val="18"/>
                <w:szCs w:val="18"/>
              </w:rPr>
              <w:t>22</w:t>
            </w:r>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dateType</w:t>
            </w:r>
            <w:proofErr w:type="spellEnd"/>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CI_DateTypeCode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64DC49B" w14:textId="5091CA3B" w:rsidR="002B17B1" w:rsidRPr="002D60A8" w:rsidRDefault="002B17B1" w:rsidP="002233B4">
            <w:pPr>
              <w:spacing w:before="60" w:after="60" w:line="240" w:lineRule="auto"/>
              <w:rPr>
                <w:rFonts w:cs="Arial"/>
                <w:sz w:val="18"/>
                <w:szCs w:val="18"/>
              </w:rPr>
            </w:pPr>
            <w:r w:rsidRPr="002D60A8">
              <w:rPr>
                <w:rFonts w:cs="Arial"/>
                <w:sz w:val="18"/>
                <w:szCs w:val="18"/>
              </w:rPr>
              <w:t>1.</w:t>
            </w:r>
            <w:r w:rsidR="002233B4">
              <w:rPr>
                <w:rFonts w:cs="Arial"/>
                <w:sz w:val="18"/>
                <w:szCs w:val="18"/>
              </w:rPr>
              <w:t>1</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editionDate</w:t>
            </w:r>
            <w:proofErr w:type="spellEnd"/>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371F95E3" w14:textId="31FD6105" w:rsidR="002B17B1" w:rsidRPr="002D60A8" w:rsidRDefault="002233B4" w:rsidP="002233B4">
            <w:pPr>
              <w:spacing w:before="60" w:after="60" w:line="240" w:lineRule="auto"/>
              <w:rPr>
                <w:rFonts w:cs="Arial"/>
                <w:sz w:val="18"/>
                <w:szCs w:val="18"/>
              </w:rPr>
            </w:pPr>
            <w:r w:rsidRPr="002D60A8">
              <w:rPr>
                <w:rFonts w:cs="Arial"/>
                <w:sz w:val="18"/>
                <w:szCs w:val="18"/>
              </w:rPr>
              <w:t>20</w:t>
            </w:r>
            <w:r>
              <w:rPr>
                <w:rFonts w:cs="Arial"/>
                <w:sz w:val="18"/>
                <w:szCs w:val="18"/>
              </w:rPr>
              <w:t>22</w:t>
            </w:r>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citedResponsibleParty</w:t>
            </w:r>
            <w:proofErr w:type="spellEnd"/>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CI_Responsibility</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CI_RoleCode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CI_Organisation</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otherCitationDetails</w:t>
            </w:r>
            <w:proofErr w:type="spellEnd"/>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onlineResource</w:t>
            </w:r>
            <w:proofErr w:type="spellEnd"/>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CI_OnlineResource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r w:rsidRPr="002D60A8">
              <w:rPr>
                <w:rFonts w:cs="Arial"/>
                <w:sz w:val="18"/>
                <w:szCs w:val="18"/>
              </w:rPr>
              <w:t xml:space="preserve"> (URL)</w:t>
            </w:r>
          </w:p>
        </w:tc>
        <w:tc>
          <w:tcPr>
            <w:tcW w:w="4560" w:type="dxa"/>
            <w:tcBorders>
              <w:top w:val="single" w:sz="4" w:space="0" w:color="auto"/>
              <w:bottom w:val="single" w:sz="4" w:space="0" w:color="auto"/>
            </w:tcBorders>
          </w:tcPr>
          <w:p w14:paraId="0931DB43" w14:textId="4C760DF7" w:rsidR="002B17B1" w:rsidRPr="002D60A8" w:rsidRDefault="002B53B8"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proofErr w:type="spellStart"/>
      <w:r w:rsidR="00E8286A" w:rsidRPr="00177DE2">
        <w:t>pixmaps</w:t>
      </w:r>
      <w:proofErr w:type="spellEnd"/>
      <w:r w:rsidR="00E8286A" w:rsidRPr="00177DE2">
        <w:t>,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04" w:name="_Toc510785464"/>
      <w:bookmarkStart w:id="305" w:name="_Toc510784315"/>
      <w:bookmarkStart w:id="306" w:name="_Toc439685298"/>
      <w:bookmarkStart w:id="307" w:name="_Toc121374457"/>
      <w:bookmarkEnd w:id="304"/>
      <w:bookmarkEnd w:id="305"/>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06"/>
      <w:bookmarkEnd w:id="307"/>
    </w:p>
    <w:p w14:paraId="1EB3981F" w14:textId="77777777" w:rsidR="00E73EDF" w:rsidRPr="00177DE2" w:rsidRDefault="007653F1" w:rsidP="005F5259">
      <w:pPr>
        <w:pStyle w:val="Heading2"/>
        <w:tabs>
          <w:tab w:val="clear" w:pos="540"/>
        </w:tabs>
        <w:spacing w:before="120" w:after="200" w:line="240" w:lineRule="auto"/>
        <w:ind w:left="709" w:hanging="709"/>
      </w:pPr>
      <w:bookmarkStart w:id="308" w:name="_Toc439685299"/>
      <w:bookmarkStart w:id="309" w:name="_Toc121374458"/>
      <w:r w:rsidRPr="00177DE2">
        <w:t>Introduction</w:t>
      </w:r>
      <w:bookmarkEnd w:id="308"/>
      <w:bookmarkEnd w:id="309"/>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lastRenderedPageBreak/>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10" w:name="_Toc439685300"/>
      <w:bookmarkStart w:id="311" w:name="_Toc121374459"/>
      <w:r w:rsidRPr="005B73F1">
        <w:t xml:space="preserve">Encoding of </w:t>
      </w:r>
      <w:r w:rsidR="005F5259">
        <w:t>l</w:t>
      </w:r>
      <w:r w:rsidRPr="005B73F1">
        <w:t xml:space="preserve">atitude and </w:t>
      </w:r>
      <w:r w:rsidR="005F5259">
        <w:t>l</w:t>
      </w:r>
      <w:r w:rsidRPr="005B73F1">
        <w:t>ongitude</w:t>
      </w:r>
      <w:bookmarkEnd w:id="310"/>
      <w:bookmarkEnd w:id="311"/>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12" w:name="_Toc439685301"/>
      <w:bookmarkStart w:id="313" w:name="_Toc121374460"/>
      <w:bookmarkStart w:id="314" w:name="_Toc225065183"/>
      <w:bookmarkStart w:id="315" w:name="_Toc225648326"/>
      <w:r w:rsidRPr="005B73F1">
        <w:t xml:space="preserve">Encoding of </w:t>
      </w:r>
      <w:r w:rsidR="00B4398F">
        <w:t>d</w:t>
      </w:r>
      <w:r w:rsidRPr="005B73F1">
        <w:t>epths</w:t>
      </w:r>
      <w:bookmarkEnd w:id="312"/>
      <w:r w:rsidR="00242BA7">
        <w:t xml:space="preserve"> as coordinates</w:t>
      </w:r>
      <w:bookmarkEnd w:id="313"/>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14"/>
      <w:bookmarkEnd w:id="315"/>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16" w:name="_Toc225648294"/>
      <w:bookmarkStart w:id="317" w:name="_Toc225065151"/>
      <w:bookmarkStart w:id="318" w:name="_Toc439685302"/>
      <w:bookmarkStart w:id="319" w:name="_Toc121374461"/>
      <w:r w:rsidRPr="005B73F1">
        <w:t xml:space="preserve">Numeric </w:t>
      </w:r>
      <w:r w:rsidR="00B4398F">
        <w:t>a</w:t>
      </w:r>
      <w:r w:rsidRPr="005B73F1">
        <w:t xml:space="preserve">ttribute </w:t>
      </w:r>
      <w:bookmarkEnd w:id="316"/>
      <w:bookmarkEnd w:id="317"/>
      <w:r w:rsidR="00B4398F">
        <w:t>e</w:t>
      </w:r>
      <w:r w:rsidRPr="005B73F1">
        <w:t>ncoding</w:t>
      </w:r>
      <w:bookmarkEnd w:id="318"/>
      <w:bookmarkEnd w:id="319"/>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20" w:name="_Toc510784321"/>
      <w:bookmarkStart w:id="321" w:name="_Toc510785470"/>
      <w:bookmarkStart w:id="322" w:name="_Toc439685303"/>
      <w:bookmarkStart w:id="323" w:name="_Toc121374462"/>
      <w:bookmarkEnd w:id="320"/>
      <w:bookmarkEnd w:id="321"/>
      <w:r w:rsidRPr="005B73F1">
        <w:t xml:space="preserve">Text </w:t>
      </w:r>
      <w:r w:rsidR="00B4398F">
        <w:t>a</w:t>
      </w:r>
      <w:r w:rsidRPr="005B73F1">
        <w:t xml:space="preserve">ttribute </w:t>
      </w:r>
      <w:r w:rsidR="00B4398F">
        <w:t>v</w:t>
      </w:r>
      <w:r w:rsidRPr="005B73F1">
        <w:t>alues</w:t>
      </w:r>
      <w:bookmarkEnd w:id="322"/>
      <w:bookmarkEnd w:id="323"/>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24" w:name="_Toc517858879"/>
      <w:bookmarkStart w:id="325" w:name="_Toc519859119"/>
      <w:bookmarkStart w:id="326" w:name="_Toc521495163"/>
      <w:bookmarkStart w:id="327" w:name="_Toc527117776"/>
      <w:bookmarkStart w:id="328" w:name="_Toc527620303"/>
      <w:bookmarkStart w:id="329" w:name="_Toc529974545"/>
      <w:bookmarkStart w:id="330" w:name="_Toc517858880"/>
      <w:bookmarkStart w:id="331" w:name="_Toc519859120"/>
      <w:bookmarkStart w:id="332" w:name="_Toc521495164"/>
      <w:bookmarkStart w:id="333" w:name="_Toc527117777"/>
      <w:bookmarkStart w:id="334" w:name="_Toc527620304"/>
      <w:bookmarkStart w:id="335" w:name="_Toc529974546"/>
      <w:bookmarkStart w:id="336" w:name="_Toc517858881"/>
      <w:bookmarkStart w:id="337" w:name="_Toc519859121"/>
      <w:bookmarkStart w:id="338" w:name="_Toc521495165"/>
      <w:bookmarkStart w:id="339" w:name="_Toc527117778"/>
      <w:bookmarkStart w:id="340" w:name="_Toc527620305"/>
      <w:bookmarkStart w:id="341" w:name="_Toc529974547"/>
      <w:bookmarkStart w:id="342" w:name="_Toc517858882"/>
      <w:bookmarkStart w:id="343" w:name="_Toc519859122"/>
      <w:bookmarkStart w:id="344" w:name="_Toc521495166"/>
      <w:bookmarkStart w:id="345" w:name="_Toc527117779"/>
      <w:bookmarkStart w:id="346" w:name="_Toc527620306"/>
      <w:bookmarkStart w:id="347" w:name="_Toc529974548"/>
      <w:bookmarkStart w:id="348" w:name="_Toc517858883"/>
      <w:bookmarkStart w:id="349" w:name="_Toc519859123"/>
      <w:bookmarkStart w:id="350" w:name="_Toc521495167"/>
      <w:bookmarkStart w:id="351" w:name="_Toc527117780"/>
      <w:bookmarkStart w:id="352" w:name="_Toc527620307"/>
      <w:bookmarkStart w:id="353" w:name="_Toc529974549"/>
      <w:bookmarkStart w:id="354" w:name="_Toc517858884"/>
      <w:bookmarkStart w:id="355" w:name="_Toc519859124"/>
      <w:bookmarkStart w:id="356" w:name="_Toc521495168"/>
      <w:bookmarkStart w:id="357" w:name="_Toc527117781"/>
      <w:bookmarkStart w:id="358" w:name="_Toc527620308"/>
      <w:bookmarkStart w:id="359" w:name="_Toc529974550"/>
      <w:bookmarkStart w:id="360" w:name="_Toc517858885"/>
      <w:bookmarkStart w:id="361" w:name="_Toc519859125"/>
      <w:bookmarkStart w:id="362" w:name="_Toc521495169"/>
      <w:bookmarkStart w:id="363" w:name="_Toc527117782"/>
      <w:bookmarkStart w:id="364" w:name="_Toc527620309"/>
      <w:bookmarkStart w:id="365" w:name="_Toc529974551"/>
      <w:bookmarkStart w:id="366" w:name="_Toc517858886"/>
      <w:bookmarkStart w:id="367" w:name="_Toc519859126"/>
      <w:bookmarkStart w:id="368" w:name="_Toc521495170"/>
      <w:bookmarkStart w:id="369" w:name="_Toc527117783"/>
      <w:bookmarkStart w:id="370" w:name="_Toc527620310"/>
      <w:bookmarkStart w:id="371" w:name="_Toc529974552"/>
      <w:bookmarkStart w:id="372" w:name="_Toc517858887"/>
      <w:bookmarkStart w:id="373" w:name="_Toc519859127"/>
      <w:bookmarkStart w:id="374" w:name="_Toc521495171"/>
      <w:bookmarkStart w:id="375" w:name="_Toc527117784"/>
      <w:bookmarkStart w:id="376" w:name="_Toc527620311"/>
      <w:bookmarkStart w:id="377" w:name="_Toc529974553"/>
      <w:bookmarkStart w:id="378" w:name="_Toc510784324"/>
      <w:bookmarkStart w:id="379" w:name="_Toc510785473"/>
      <w:bookmarkStart w:id="380" w:name="_Toc439685305"/>
      <w:bookmarkStart w:id="381" w:name="_Toc12137446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380"/>
      <w:bookmarkEnd w:id="381"/>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382" w:name="_Toc510785475"/>
      <w:bookmarkStart w:id="383" w:name="_Toc510784326"/>
      <w:bookmarkStart w:id="384" w:name="_Toc510785476"/>
      <w:bookmarkStart w:id="385" w:name="_Toc510784327"/>
      <w:bookmarkStart w:id="386" w:name="_Toc439685306"/>
      <w:bookmarkStart w:id="387" w:name="_Toc225648364"/>
      <w:bookmarkStart w:id="388" w:name="_Toc225065221"/>
      <w:bookmarkStart w:id="389" w:name="_Toc121374464"/>
      <w:bookmarkStart w:id="390" w:name="_Toc225648340"/>
      <w:bookmarkStart w:id="391" w:name="_Toc225065197"/>
      <w:bookmarkEnd w:id="382"/>
      <w:bookmarkEnd w:id="383"/>
      <w:bookmarkEnd w:id="384"/>
      <w:bookmarkEnd w:id="385"/>
      <w:r w:rsidRPr="005B73F1">
        <w:t>Data Product Delivery</w:t>
      </w:r>
      <w:bookmarkEnd w:id="386"/>
      <w:bookmarkEnd w:id="387"/>
      <w:bookmarkEnd w:id="388"/>
      <w:bookmarkEnd w:id="389"/>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392" w:name="_Toc439685307"/>
      <w:bookmarkStart w:id="393" w:name="_Toc121374465"/>
      <w:r w:rsidRPr="005B73F1">
        <w:t>Introduction</w:t>
      </w:r>
      <w:bookmarkEnd w:id="392"/>
      <w:bookmarkEnd w:id="393"/>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394" w:name="_Toc439685308"/>
      <w:bookmarkStart w:id="395" w:name="_Toc121374466"/>
      <w:r w:rsidRPr="00AE200A">
        <w:rPr>
          <w:lang w:eastAsia="en-US"/>
        </w:rPr>
        <w:t>Exchange Set</w:t>
      </w:r>
      <w:bookmarkEnd w:id="394"/>
      <w:bookmarkEnd w:id="395"/>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proofErr w:type="spellStart"/>
          <w:r w:rsidR="00D66E3F" w:rsidRPr="00555076">
            <w:t>ISOMetadata</w:t>
          </w:r>
          <w:proofErr w:type="spellEnd"/>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lastRenderedPageBreak/>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396" w:name="_Toc510784332"/>
      <w:bookmarkStart w:id="397" w:name="_Toc510785481"/>
      <w:bookmarkStart w:id="398" w:name="_Toc513198124"/>
      <w:bookmarkStart w:id="399" w:name="_Toc515440376"/>
      <w:bookmarkStart w:id="400" w:name="_Toc517858893"/>
      <w:bookmarkStart w:id="401" w:name="_Toc519859133"/>
      <w:bookmarkStart w:id="402" w:name="_Toc521495177"/>
      <w:bookmarkStart w:id="403" w:name="_Toc527117790"/>
      <w:bookmarkStart w:id="404" w:name="_Toc527620317"/>
      <w:bookmarkStart w:id="405" w:name="_Toc529974559"/>
      <w:bookmarkStart w:id="406" w:name="_Toc510784333"/>
      <w:bookmarkStart w:id="407" w:name="_Toc510785482"/>
      <w:bookmarkStart w:id="408" w:name="_Toc513198125"/>
      <w:bookmarkStart w:id="409" w:name="_Toc515440377"/>
      <w:bookmarkStart w:id="410" w:name="_Toc517858894"/>
      <w:bookmarkStart w:id="411" w:name="_Toc519859134"/>
      <w:bookmarkStart w:id="412" w:name="_Toc521495178"/>
      <w:bookmarkStart w:id="413" w:name="_Toc527117791"/>
      <w:bookmarkStart w:id="414" w:name="_Toc527620318"/>
      <w:bookmarkStart w:id="415" w:name="_Toc529974560"/>
      <w:bookmarkStart w:id="416" w:name="_Toc510785483"/>
      <w:bookmarkStart w:id="417" w:name="_Toc510784334"/>
      <w:bookmarkStart w:id="418" w:name="_Toc513198126"/>
      <w:bookmarkStart w:id="419" w:name="_Toc515440378"/>
      <w:bookmarkStart w:id="420" w:name="_Toc517858895"/>
      <w:bookmarkStart w:id="421" w:name="_Toc519859135"/>
      <w:bookmarkStart w:id="422" w:name="_Toc521495179"/>
      <w:bookmarkStart w:id="423" w:name="_Toc527117792"/>
      <w:bookmarkStart w:id="424" w:name="_Toc527620319"/>
      <w:bookmarkStart w:id="425" w:name="_Toc529974561"/>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26" w:name="_Toc510784336"/>
      <w:bookmarkStart w:id="427" w:name="_Toc510785485"/>
      <w:bookmarkStart w:id="428" w:name="_Toc513198128"/>
      <w:bookmarkStart w:id="429" w:name="_Toc515440380"/>
      <w:bookmarkStart w:id="430" w:name="_Toc517858897"/>
      <w:bookmarkStart w:id="431" w:name="_Toc519859137"/>
      <w:bookmarkStart w:id="432" w:name="_Toc521495181"/>
      <w:bookmarkStart w:id="433" w:name="_Toc527117794"/>
      <w:bookmarkStart w:id="434" w:name="_Toc527620321"/>
      <w:bookmarkStart w:id="435" w:name="_Toc529974563"/>
      <w:bookmarkStart w:id="436" w:name="_Toc510785486"/>
      <w:bookmarkStart w:id="437" w:name="_Toc510784337"/>
      <w:bookmarkStart w:id="438" w:name="_Toc513198129"/>
      <w:bookmarkStart w:id="439" w:name="_Toc515440381"/>
      <w:bookmarkStart w:id="440" w:name="_Toc517858898"/>
      <w:bookmarkStart w:id="441" w:name="_Toc519859138"/>
      <w:bookmarkStart w:id="442" w:name="_Toc521495182"/>
      <w:bookmarkStart w:id="443" w:name="_Toc527117795"/>
      <w:bookmarkStart w:id="444" w:name="_Toc527620322"/>
      <w:bookmarkStart w:id="445" w:name="_Toc529974564"/>
      <w:bookmarkStart w:id="446" w:name="_Toc510784338"/>
      <w:bookmarkStart w:id="447" w:name="_Toc510785487"/>
      <w:bookmarkStart w:id="448" w:name="_Toc513198130"/>
      <w:bookmarkStart w:id="449" w:name="_Toc515440382"/>
      <w:bookmarkStart w:id="450" w:name="_Toc517858899"/>
      <w:bookmarkStart w:id="451" w:name="_Toc519859139"/>
      <w:bookmarkStart w:id="452" w:name="_Toc521495183"/>
      <w:bookmarkStart w:id="453" w:name="_Toc527117796"/>
      <w:bookmarkStart w:id="454" w:name="_Toc527620323"/>
      <w:bookmarkStart w:id="455" w:name="_Toc529974565"/>
      <w:bookmarkStart w:id="456" w:name="_Toc510785488"/>
      <w:bookmarkStart w:id="457" w:name="_Toc510784339"/>
      <w:bookmarkStart w:id="458" w:name="_Toc513198131"/>
      <w:bookmarkStart w:id="459" w:name="_Toc515440383"/>
      <w:bookmarkStart w:id="460" w:name="_Toc517858900"/>
      <w:bookmarkStart w:id="461" w:name="_Toc519859140"/>
      <w:bookmarkStart w:id="462" w:name="_Toc521495184"/>
      <w:bookmarkStart w:id="463" w:name="_Toc527117797"/>
      <w:bookmarkStart w:id="464" w:name="_Toc527620324"/>
      <w:bookmarkStart w:id="465" w:name="_Toc529974566"/>
      <w:bookmarkStart w:id="466" w:name="_Toc439685309"/>
      <w:bookmarkStart w:id="467" w:name="_Toc121374467"/>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rsidRPr="000F0F0F">
        <w:rPr>
          <w:lang w:eastAsia="en-US"/>
        </w:rPr>
        <w:t>Dataset</w:t>
      </w:r>
      <w:bookmarkEnd w:id="466"/>
      <w:bookmarkEnd w:id="467"/>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68" w:name="_Toc225648341"/>
      <w:bookmarkStart w:id="469" w:name="_Toc225648342"/>
      <w:bookmarkStart w:id="470" w:name="_Toc439685310"/>
      <w:bookmarkStart w:id="471" w:name="_Toc121374468"/>
      <w:r w:rsidRPr="000F0F0F">
        <w:rPr>
          <w:lang w:eastAsia="en-US"/>
        </w:rPr>
        <w:t>Datasets</w:t>
      </w:r>
      <w:bookmarkEnd w:id="468"/>
      <w:bookmarkEnd w:id="469"/>
      <w:bookmarkEnd w:id="470"/>
      <w:bookmarkEnd w:id="471"/>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57E375C3"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can also be ENC data that has previously been produced for this area and at the same maximum 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72" w:name="_Toc510785491"/>
      <w:bookmarkStart w:id="473" w:name="_Toc510784342"/>
      <w:bookmarkStart w:id="474" w:name="_Toc225065200"/>
      <w:bookmarkStart w:id="475" w:name="_Toc439685311"/>
      <w:bookmarkStart w:id="476" w:name="_Toc225648343"/>
      <w:bookmarkStart w:id="477" w:name="_Toc121374469"/>
      <w:bookmarkEnd w:id="472"/>
      <w:bookmarkEnd w:id="473"/>
      <w:r w:rsidRPr="000F0F0F">
        <w:rPr>
          <w:lang w:eastAsia="en-US"/>
        </w:rPr>
        <w:t>Dataset file naming</w:t>
      </w:r>
      <w:bookmarkEnd w:id="474"/>
      <w:bookmarkEnd w:id="475"/>
      <w:bookmarkEnd w:id="476"/>
      <w:bookmarkEnd w:id="477"/>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7CD2E58B"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xml:space="preserve"> for the sixth and seventh characters of the dataset file name, 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478" w:name="_Toc510785493"/>
      <w:bookmarkStart w:id="479" w:name="_Toc510784344"/>
      <w:bookmarkStart w:id="480" w:name="_Toc513198135"/>
      <w:bookmarkStart w:id="481" w:name="_Toc515440387"/>
      <w:bookmarkStart w:id="482" w:name="_Toc517858904"/>
      <w:bookmarkStart w:id="483" w:name="_Toc519859144"/>
      <w:bookmarkStart w:id="484" w:name="_Toc521495188"/>
      <w:bookmarkStart w:id="485" w:name="_Toc527117801"/>
      <w:bookmarkStart w:id="486" w:name="_Toc527620328"/>
      <w:bookmarkStart w:id="487" w:name="_Toc529974570"/>
      <w:bookmarkStart w:id="488" w:name="_Toc510784345"/>
      <w:bookmarkStart w:id="489" w:name="_Toc510785494"/>
      <w:bookmarkStart w:id="490" w:name="_Toc513198136"/>
      <w:bookmarkStart w:id="491" w:name="_Toc515440388"/>
      <w:bookmarkStart w:id="492" w:name="_Toc517858905"/>
      <w:bookmarkStart w:id="493" w:name="_Toc519859145"/>
      <w:bookmarkStart w:id="494" w:name="_Toc521495189"/>
      <w:bookmarkStart w:id="495" w:name="_Toc527117802"/>
      <w:bookmarkStart w:id="496" w:name="_Toc527620329"/>
      <w:bookmarkStart w:id="497" w:name="_Toc529974571"/>
      <w:bookmarkStart w:id="498" w:name="_Toc439685312"/>
      <w:bookmarkStart w:id="499" w:name="_Toc121374470"/>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498"/>
      <w:bookmarkEnd w:id="499"/>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lastRenderedPageBreak/>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proofErr w:type="spellStart"/>
      <w:r w:rsidR="00B658F6" w:rsidRPr="000F0F0F">
        <w:t>D</w:t>
      </w:r>
      <w:r w:rsidRPr="000F0F0F">
        <w:t>ate</w:t>
      </w:r>
      <w:proofErr w:type="spellEnd"/>
      <w:r w:rsidRPr="000F0F0F">
        <w:t xml:space="preserv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500" w:name="_Toc439685313"/>
      <w:bookmarkStart w:id="501" w:name="_Toc121374471"/>
      <w:r w:rsidRPr="00EE1D62">
        <w:rPr>
          <w:lang w:eastAsia="en-US"/>
        </w:rPr>
        <w:t xml:space="preserve">Support </w:t>
      </w:r>
      <w:r w:rsidR="00EB36AC">
        <w:rPr>
          <w:lang w:eastAsia="en-US"/>
        </w:rPr>
        <w:t>f</w:t>
      </w:r>
      <w:r w:rsidRPr="00EE1D62">
        <w:rPr>
          <w:lang w:eastAsia="en-US"/>
        </w:rPr>
        <w:t>iles</w:t>
      </w:r>
      <w:bookmarkEnd w:id="500"/>
      <w:bookmarkEnd w:id="501"/>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190CF4">
      <w:pPr>
        <w:pStyle w:val="Caption"/>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w:t>
            </w:r>
            <w:proofErr w:type="spellStart"/>
            <w:r w:rsidRPr="00EE1D62">
              <w:rPr>
                <w:rFonts w:ascii="Arial" w:hAnsi="Arial" w:cs="Arial"/>
                <w:sz w:val="18"/>
                <w:szCs w:val="18"/>
              </w:rPr>
              <w:t>Javascript</w:t>
            </w:r>
            <w:proofErr w:type="spellEnd"/>
            <w:r w:rsidRPr="00EE1D62">
              <w:rPr>
                <w:rFonts w:ascii="Arial" w:hAnsi="Arial" w:cs="Arial"/>
                <w:sz w:val="18"/>
                <w:szCs w:val="18"/>
              </w:rPr>
              <w:t xml:space="preserve">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502" w:name="_Toc510784348"/>
      <w:bookmarkStart w:id="503" w:name="_Toc510785497"/>
      <w:bookmarkStart w:id="504" w:name="_Toc226430998"/>
      <w:bookmarkStart w:id="505" w:name="_Toc225065202"/>
      <w:bookmarkStart w:id="506" w:name="_Toc439685314"/>
      <w:bookmarkStart w:id="507" w:name="_Toc225648345"/>
      <w:bookmarkStart w:id="508" w:name="_Toc121374472"/>
      <w:bookmarkEnd w:id="502"/>
      <w:bookmarkEnd w:id="503"/>
      <w:r w:rsidRPr="00EE1D62">
        <w:t xml:space="preserve">Support </w:t>
      </w:r>
      <w:r w:rsidR="00D24503">
        <w:t>f</w:t>
      </w:r>
      <w:r w:rsidR="00D24503" w:rsidRPr="00EE1D62">
        <w:t xml:space="preserve">ile </w:t>
      </w:r>
      <w:r w:rsidRPr="00EE1D62">
        <w:t>Naming</w:t>
      </w:r>
      <w:bookmarkEnd w:id="504"/>
      <w:bookmarkEnd w:id="505"/>
      <w:bookmarkEnd w:id="506"/>
      <w:bookmarkEnd w:id="507"/>
      <w:bookmarkEnd w:id="508"/>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lastRenderedPageBreak/>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09" w:name="_Toc510784350"/>
      <w:bookmarkStart w:id="510" w:name="_Toc510785499"/>
      <w:bookmarkStart w:id="511" w:name="_Toc513198140"/>
      <w:bookmarkStart w:id="512" w:name="_Toc515440392"/>
      <w:bookmarkStart w:id="513" w:name="_Toc517858909"/>
      <w:bookmarkStart w:id="514" w:name="_Toc519859149"/>
      <w:bookmarkStart w:id="515" w:name="_Toc521495193"/>
      <w:bookmarkStart w:id="516" w:name="_Toc527117806"/>
      <w:bookmarkStart w:id="517" w:name="_Toc527620333"/>
      <w:bookmarkStart w:id="518" w:name="_Toc529974575"/>
      <w:bookmarkStart w:id="519" w:name="_Toc510784351"/>
      <w:bookmarkStart w:id="520" w:name="_Toc510785500"/>
      <w:bookmarkStart w:id="521" w:name="_Toc513198141"/>
      <w:bookmarkStart w:id="522" w:name="_Toc515440393"/>
      <w:bookmarkStart w:id="523" w:name="_Toc517858910"/>
      <w:bookmarkStart w:id="524" w:name="_Toc519859150"/>
      <w:bookmarkStart w:id="525" w:name="_Toc521495194"/>
      <w:bookmarkStart w:id="526" w:name="_Toc527117807"/>
      <w:bookmarkStart w:id="527" w:name="_Toc527620334"/>
      <w:bookmarkStart w:id="528" w:name="_Toc529974576"/>
      <w:bookmarkStart w:id="529" w:name="_Toc510785501"/>
      <w:bookmarkStart w:id="530" w:name="_Toc510784352"/>
      <w:bookmarkStart w:id="531" w:name="_Toc513198142"/>
      <w:bookmarkStart w:id="532" w:name="_Toc515440394"/>
      <w:bookmarkStart w:id="533" w:name="_Toc517858911"/>
      <w:bookmarkStart w:id="534" w:name="_Toc519859151"/>
      <w:bookmarkStart w:id="535" w:name="_Toc521495195"/>
      <w:bookmarkStart w:id="536" w:name="_Toc527117808"/>
      <w:bookmarkStart w:id="537" w:name="_Toc527620335"/>
      <w:bookmarkStart w:id="538" w:name="_Toc529974577"/>
      <w:bookmarkStart w:id="539" w:name="_Toc439685315"/>
      <w:bookmarkStart w:id="540" w:name="_Toc121374473"/>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39"/>
      <w:bookmarkEnd w:id="540"/>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lastRenderedPageBreak/>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lastRenderedPageBreak/>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41" w:name="_Toc121374474"/>
      <w:r>
        <w:rPr>
          <w:lang w:eastAsia="en-US"/>
        </w:rPr>
        <w:t>Associated XML Metadata file</w:t>
      </w:r>
      <w:bookmarkEnd w:id="541"/>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42" w:name="_Toc517858913"/>
      <w:bookmarkStart w:id="543" w:name="_Toc519859153"/>
      <w:bookmarkStart w:id="544" w:name="_Toc521495197"/>
      <w:bookmarkStart w:id="545" w:name="_Toc527117810"/>
      <w:bookmarkStart w:id="546" w:name="_Toc527620337"/>
      <w:bookmarkStart w:id="547" w:name="_Toc529974579"/>
      <w:bookmarkStart w:id="548" w:name="_Toc439685316"/>
      <w:bookmarkStart w:id="549" w:name="_Toc121374475"/>
      <w:bookmarkEnd w:id="542"/>
      <w:bookmarkEnd w:id="543"/>
      <w:bookmarkEnd w:id="544"/>
      <w:bookmarkEnd w:id="545"/>
      <w:bookmarkEnd w:id="546"/>
      <w:bookmarkEnd w:id="547"/>
      <w:r w:rsidRPr="00EC74DC">
        <w:rPr>
          <w:lang w:eastAsia="en-US"/>
        </w:rPr>
        <w:t xml:space="preserve">S-101 </w:t>
      </w:r>
      <w:r w:rsidR="007653F1" w:rsidRPr="00EC74DC">
        <w:rPr>
          <w:lang w:eastAsia="en-US"/>
        </w:rPr>
        <w:t>Exchange Catalogue</w:t>
      </w:r>
      <w:bookmarkEnd w:id="548"/>
      <w:bookmarkEnd w:id="549"/>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390"/>
      <w:bookmarkEnd w:id="391"/>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50" w:name="_Toc510784355"/>
      <w:bookmarkStart w:id="551" w:name="_Toc510785504"/>
      <w:bookmarkStart w:id="552" w:name="_Toc439685317"/>
      <w:bookmarkStart w:id="553" w:name="_Toc121374476"/>
      <w:bookmarkEnd w:id="550"/>
      <w:bookmarkEnd w:id="551"/>
      <w:r w:rsidRPr="00EC74DC">
        <w:t>Data integrity and encryption</w:t>
      </w:r>
      <w:bookmarkEnd w:id="552"/>
      <w:bookmarkEnd w:id="553"/>
    </w:p>
    <w:p w14:paraId="718A55B6" w14:textId="30EC0C5F"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r w:rsidR="006D018A" w:rsidRPr="00EC74DC">
        <w:t>.</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54" w:name="_Toc510784360"/>
      <w:bookmarkStart w:id="555" w:name="_Toc510785509"/>
      <w:bookmarkEnd w:id="554"/>
      <w:bookmarkEnd w:id="555"/>
    </w:p>
    <w:p w14:paraId="5C9C4538" w14:textId="77777777" w:rsidR="00E73EDF" w:rsidRPr="00EC74DC" w:rsidRDefault="007653F1" w:rsidP="00507FDE">
      <w:pPr>
        <w:pStyle w:val="Heading1"/>
        <w:tabs>
          <w:tab w:val="clear" w:pos="400"/>
        </w:tabs>
        <w:spacing w:before="120" w:after="200" w:line="240" w:lineRule="auto"/>
        <w:ind w:left="567" w:hanging="567"/>
      </w:pPr>
      <w:bookmarkStart w:id="556" w:name="_Toc225648311"/>
      <w:bookmarkStart w:id="557" w:name="_Toc225065168"/>
      <w:bookmarkStart w:id="558" w:name="_Toc439685322"/>
      <w:bookmarkStart w:id="559" w:name="_Toc121374477"/>
      <w:r w:rsidRPr="00EC74DC">
        <w:t>Metadata</w:t>
      </w:r>
      <w:bookmarkEnd w:id="556"/>
      <w:bookmarkEnd w:id="557"/>
      <w:bookmarkEnd w:id="558"/>
      <w:bookmarkEnd w:id="559"/>
    </w:p>
    <w:p w14:paraId="72185015" w14:textId="77777777" w:rsidR="00E73EDF" w:rsidRPr="00EC74DC" w:rsidRDefault="007653F1" w:rsidP="00507FDE">
      <w:pPr>
        <w:pStyle w:val="Heading2"/>
        <w:tabs>
          <w:tab w:val="clear" w:pos="540"/>
        </w:tabs>
        <w:spacing w:before="120" w:after="200" w:line="240" w:lineRule="auto"/>
        <w:ind w:left="709" w:hanging="709"/>
      </w:pPr>
      <w:bookmarkStart w:id="560" w:name="_Toc439685323"/>
      <w:bookmarkStart w:id="561" w:name="_Toc121374478"/>
      <w:r w:rsidRPr="00EC74DC">
        <w:t>Introduction</w:t>
      </w:r>
      <w:bookmarkEnd w:id="560"/>
      <w:bookmarkEnd w:id="561"/>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lastRenderedPageBreak/>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62" w:name="_Toc510784364"/>
      <w:bookmarkStart w:id="563" w:name="_Toc510785513"/>
      <w:bookmarkStart w:id="564" w:name="_Toc439685324"/>
      <w:bookmarkStart w:id="565" w:name="_Toc121374480"/>
      <w:bookmarkEnd w:id="562"/>
      <w:bookmarkEnd w:id="563"/>
      <w:r w:rsidRPr="00651940">
        <w:lastRenderedPageBreak/>
        <w:t>S100</w:t>
      </w:r>
      <w:r w:rsidR="007653F1" w:rsidRPr="00651940">
        <w:t>_ExchangeCatalogue</w:t>
      </w:r>
      <w:bookmarkEnd w:id="564"/>
      <w:bookmarkEnd w:id="565"/>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proofErr w:type="spellStart"/>
            <w:r w:rsidRPr="00651940">
              <w:rPr>
                <w:rFonts w:cs="Arial"/>
                <w:sz w:val="16"/>
                <w:szCs w:val="16"/>
                <w:lang w:val="fr-FR" w:eastAsia="en-US"/>
              </w:rPr>
              <w:t>Uniquely</w:t>
            </w:r>
            <w:proofErr w:type="spellEnd"/>
            <w:r w:rsidRPr="00651940">
              <w:rPr>
                <w:rFonts w:cs="Arial"/>
                <w:sz w:val="16"/>
                <w:szCs w:val="16"/>
                <w:lang w:val="fr-FR" w:eastAsia="en-US"/>
              </w:rPr>
              <w:t xml:space="preserve"> identifies </w:t>
            </w:r>
            <w:proofErr w:type="spellStart"/>
            <w:r w:rsidRPr="00651940">
              <w:rPr>
                <w:rFonts w:cs="Arial"/>
                <w:sz w:val="16"/>
                <w:szCs w:val="16"/>
                <w:lang w:val="fr-FR" w:eastAsia="en-US"/>
              </w:rPr>
              <w:t>this</w:t>
            </w:r>
            <w:proofErr w:type="spellEnd"/>
            <w:r w:rsidRPr="00651940">
              <w:rPr>
                <w:rFonts w:cs="Arial"/>
                <w:sz w:val="16"/>
                <w:szCs w:val="16"/>
                <w:lang w:val="fr-FR" w:eastAsia="en-US"/>
              </w:rPr>
              <w:t xml:space="preserve">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productSpecification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proofErr w:type="spellStart"/>
            <w:r>
              <w:rPr>
                <w:rFonts w:cs="Arial"/>
                <w:sz w:val="16"/>
                <w:szCs w:val="16"/>
                <w:lang w:val="en-AU" w:eastAsia="en-US"/>
              </w:rPr>
              <w:t>defaultLocale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proofErr w:type="spellStart"/>
            <w:r>
              <w:rPr>
                <w:rFonts w:cs="Arial"/>
                <w:sz w:val="16"/>
                <w:szCs w:val="16"/>
                <w:lang w:val="en-AU" w:eastAsia="en-US"/>
              </w:rPr>
              <w:t>otherLocale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exchangeCatalogueDescription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exchangeCatalogueComment</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2E498BEA"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proofErr w:type="spellStart"/>
            <w:r>
              <w:rPr>
                <w:rFonts w:cs="Arial"/>
                <w:sz w:val="16"/>
                <w:szCs w:val="16"/>
                <w:lang w:val="en-AU"/>
              </w:rPr>
              <w:t>dataServerIdentifier</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proofErr w:type="spellStart"/>
            <w:r w:rsidRPr="00651940">
              <w:rPr>
                <w:rFonts w:cs="Arial"/>
                <w:sz w:val="16"/>
                <w:szCs w:val="16"/>
                <w:lang w:val="en-AU"/>
              </w:rPr>
              <w:t>CharacterString</w:t>
            </w:r>
            <w:proofErr w:type="spellEnd"/>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datasetDiscoveryMetadata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proofErr w:type="spellStart"/>
            <w:r>
              <w:rPr>
                <w:rFonts w:cs="Arial"/>
                <w:sz w:val="16"/>
                <w:szCs w:val="16"/>
              </w:rPr>
              <w:t>catalogueDiscoveryMetadata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supportFileDiscoveryMetadata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proofErr w:type="spellStart"/>
            <w:r w:rsidRPr="00651940">
              <w:rPr>
                <w:sz w:val="16"/>
                <w:szCs w:val="16"/>
                <w:lang w:val="fr-FR" w:eastAsia="ar-SA"/>
              </w:rPr>
              <w:t>Uniquely</w:t>
            </w:r>
            <w:proofErr w:type="spellEnd"/>
            <w:r w:rsidRPr="00651940">
              <w:rPr>
                <w:sz w:val="16"/>
                <w:szCs w:val="16"/>
                <w:lang w:val="fr-FR" w:eastAsia="ar-SA"/>
              </w:rPr>
              <w:t xml:space="preserve"> identifies </w:t>
            </w:r>
            <w:proofErr w:type="spellStart"/>
            <w:r w:rsidRPr="00651940">
              <w:rPr>
                <w:sz w:val="16"/>
                <w:szCs w:val="16"/>
                <w:lang w:val="fr-FR" w:eastAsia="ar-SA"/>
              </w:rPr>
              <w:t>this</w:t>
            </w:r>
            <w:proofErr w:type="spellEnd"/>
            <w:r w:rsidRPr="00651940">
              <w:rPr>
                <w:sz w:val="16"/>
                <w:szCs w:val="16"/>
                <w:lang w:val="fr-FR" w:eastAsia="ar-SA"/>
              </w:rPr>
              <w:t xml:space="preserve">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proofErr w:type="spellStart"/>
            <w:r w:rsidRPr="00651940">
              <w:rPr>
                <w:sz w:val="16"/>
                <w:szCs w:val="16"/>
                <w:lang w:val="en-AU" w:eastAsia="ar-SA"/>
              </w:rPr>
              <w:t>CharacterString</w:t>
            </w:r>
            <w:proofErr w:type="spellEnd"/>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proofErr w:type="spellStart"/>
            <w:r w:rsidRPr="00651940">
              <w:rPr>
                <w:sz w:val="16"/>
                <w:szCs w:val="16"/>
                <w:lang w:val="en-AU" w:eastAsia="ar-SA"/>
              </w:rPr>
              <w:t>date</w:t>
            </w:r>
            <w:r w:rsidR="00C33E5C">
              <w:rPr>
                <w:sz w:val="16"/>
                <w:szCs w:val="16"/>
                <w:lang w:val="en-AU" w:eastAsia="ar-SA"/>
              </w:rPr>
              <w:t>Time</w:t>
            </w:r>
            <w:proofErr w:type="spellEnd"/>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proofErr w:type="spellStart"/>
            <w:r w:rsidRPr="00651940">
              <w:rPr>
                <w:sz w:val="16"/>
                <w:szCs w:val="16"/>
                <w:lang w:val="en-AU" w:eastAsia="ar-SA"/>
              </w:rPr>
              <w:t>Date</w:t>
            </w:r>
            <w:r w:rsidR="00B700C4">
              <w:rPr>
                <w:sz w:val="16"/>
                <w:szCs w:val="16"/>
                <w:lang w:val="en-AU" w:eastAsia="ar-SA"/>
              </w:rPr>
              <w:t>Time</w:t>
            </w:r>
            <w:proofErr w:type="spellEnd"/>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 xml:space="preserve">Format:  </w:t>
            </w:r>
            <w:proofErr w:type="spellStart"/>
            <w:r>
              <w:rPr>
                <w:sz w:val="16"/>
                <w:szCs w:val="16"/>
              </w:rPr>
              <w:t>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roofErr w:type="spellEnd"/>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CharacterString</w:t>
            </w:r>
            <w:proofErr w:type="spellEnd"/>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CI_Telephone</w:t>
            </w:r>
            <w:proofErr w:type="spellEnd"/>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CI_Address</w:t>
            </w:r>
            <w:proofErr w:type="spellEnd"/>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66" w:name="_Toc510785515"/>
      <w:bookmarkStart w:id="567" w:name="_Toc510784366"/>
      <w:bookmarkStart w:id="568" w:name="_Toc439685325"/>
      <w:bookmarkStart w:id="569" w:name="_Toc121374481"/>
      <w:bookmarkEnd w:id="566"/>
      <w:bookmarkEnd w:id="567"/>
      <w:r w:rsidRPr="00130A33">
        <w:t>S100</w:t>
      </w:r>
      <w:r w:rsidR="007653F1" w:rsidRPr="00130A33">
        <w:t>_DatasetDiscoveryMetadata</w:t>
      </w:r>
      <w:bookmarkEnd w:id="568"/>
      <w:bookmarkEnd w:id="569"/>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fileName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datasetID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compressionFlag</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dataProtection</w:t>
            </w:r>
            <w:proofErr w:type="spellEnd"/>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protectionScheme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digitalSignatureReference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 xml:space="preserve">Specifies the algorithm used to compute </w:t>
            </w:r>
            <w:proofErr w:type="spellStart"/>
            <w:r w:rsidRPr="003A450C">
              <w:rPr>
                <w:rFonts w:cs="Arial"/>
                <w:sz w:val="16"/>
                <w:szCs w:val="16"/>
              </w:rPr>
              <w:t>digitalSignatureValue</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4637934"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digitalSignatureValue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41487EC1" w:rsidR="00130A33" w:rsidRPr="003440C2" w:rsidRDefault="00130A33" w:rsidP="00130A33">
            <w:pPr>
              <w:spacing w:before="60" w:after="60" w:line="240" w:lineRule="auto"/>
              <w:jc w:val="left"/>
              <w:rPr>
                <w:rFonts w:cs="Arial"/>
                <w:sz w:val="16"/>
                <w:szCs w:val="16"/>
              </w:rPr>
            </w:pPr>
            <w:r w:rsidRPr="003440C2">
              <w:rPr>
                <w:rFonts w:cs="Arial"/>
                <w:sz w:val="16"/>
                <w:szCs w:val="16"/>
              </w:rPr>
              <w:t>S100_DigitalSignatureValue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The value resulting from application of </w:t>
            </w:r>
            <w:proofErr w:type="spellStart"/>
            <w:r w:rsidRPr="003440C2">
              <w:rPr>
                <w:rFonts w:cs="Arial"/>
                <w:sz w:val="16"/>
                <w:szCs w:val="16"/>
              </w:rPr>
              <w:t>digitalSignatureReference</w:t>
            </w:r>
            <w:proofErr w:type="spellEnd"/>
            <w:r w:rsidRPr="003440C2">
              <w:rPr>
                <w:rFonts w:cs="Arial"/>
                <w:sz w:val="16"/>
                <w:szCs w:val="16"/>
              </w:rPr>
              <w:t>.</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proofErr w:type="spellStart"/>
            <w:r w:rsidRPr="003440C2">
              <w:rPr>
                <w:rFonts w:cs="Arial"/>
                <w:sz w:val="16"/>
                <w:szCs w:val="16"/>
                <w:lang w:val="fr-FR"/>
              </w:rPr>
              <w:t>MD_SecurityConstraints</w:t>
            </w:r>
            <w:proofErr w:type="spellEnd"/>
            <w:r w:rsidRPr="003440C2">
              <w:rPr>
                <w:rFonts w:cs="Arial"/>
                <w:sz w:val="16"/>
                <w:szCs w:val="16"/>
                <w:lang w:val="fr-FR"/>
              </w:rPr>
              <w:t>&gt;</w:t>
            </w:r>
            <w:proofErr w:type="spellStart"/>
            <w:r w:rsidRPr="003440C2">
              <w:rPr>
                <w:rFonts w:cs="Arial"/>
                <w:sz w:val="16"/>
                <w:szCs w:val="16"/>
                <w:lang w:val="fr-FR"/>
              </w:rPr>
              <w:t>MD_ClassificationCode</w:t>
            </w:r>
            <w:proofErr w:type="spellEnd"/>
            <w:r w:rsidRPr="003440C2">
              <w:rPr>
                <w:rFonts w:cs="Arial"/>
                <w:sz w:val="16"/>
                <w:szCs w:val="16"/>
                <w:lang w:val="fr-FR"/>
              </w:rPr>
              <w:t xml:space="preserve"> (</w:t>
            </w:r>
            <w:proofErr w:type="spellStart"/>
            <w:r w:rsidRPr="003440C2">
              <w:rPr>
                <w:rFonts w:cs="Arial"/>
                <w:sz w:val="16"/>
                <w:szCs w:val="16"/>
                <w:lang w:val="fr-FR"/>
              </w:rPr>
              <w:t>codelist</w:t>
            </w:r>
            <w:proofErr w:type="spellEnd"/>
            <w:r w:rsidRPr="003440C2">
              <w:rPr>
                <w:rFonts w:cs="Arial"/>
                <w:sz w:val="16"/>
                <w:szCs w:val="16"/>
                <w:lang w:val="fr-FR"/>
              </w:rPr>
              <w: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notForNavigation</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specificUsage</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w:t>
            </w:r>
            <w:proofErr w:type="spellStart"/>
            <w:r w:rsidRPr="003440C2">
              <w:rPr>
                <w:rFonts w:cs="Arial"/>
                <w:sz w:val="16"/>
                <w:szCs w:val="16"/>
              </w:rPr>
              <w:t>specificUsage</w:t>
            </w:r>
            <w:proofErr w:type="spellEnd"/>
            <w:r w:rsidRPr="003440C2">
              <w:rPr>
                <w:rFonts w:cs="Arial"/>
                <w:sz w:val="16"/>
                <w:szCs w:val="16"/>
              </w:rPr>
              <w:t xml:space="preserv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editionNumber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updateNumber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updateApplicationDate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referenceID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 xml:space="preserve">Reference back to the </w:t>
            </w:r>
            <w:proofErr w:type="spellStart"/>
            <w:r>
              <w:rPr>
                <w:sz w:val="16"/>
                <w:szCs w:val="16"/>
              </w:rPr>
              <w:t>datasetID</w:t>
            </w:r>
            <w:proofErr w:type="spellEnd"/>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Update metadata refers to the </w:t>
            </w:r>
            <w:proofErr w:type="spellStart"/>
            <w:r w:rsidRPr="003440C2">
              <w:rPr>
                <w:rFonts w:cs="Arial"/>
                <w:sz w:val="16"/>
                <w:szCs w:val="16"/>
              </w:rPr>
              <w:t>datasetID</w:t>
            </w:r>
            <w:proofErr w:type="spellEnd"/>
            <w:r w:rsidRPr="003440C2">
              <w:rPr>
                <w:rFonts w:cs="Arial"/>
                <w:sz w:val="16"/>
                <w:szCs w:val="16"/>
              </w:rPr>
              <w:t xml:space="preserve">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issueDate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issueTime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lang w:eastAsia="en-US"/>
              </w:rPr>
              <w:t>boundingBox</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EX_GeographicBoundingBox</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proofErr w:type="spellStart"/>
            <w:r w:rsidRPr="00130A33">
              <w:rPr>
                <w:rFonts w:cs="Arial"/>
                <w:bCs/>
                <w:sz w:val="16"/>
                <w:szCs w:val="16"/>
              </w:rPr>
              <w:t>temporalExtent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productSpecification</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producingAgency</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producerCode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encodingFormat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dataCoverage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defaultLocale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 xml:space="preserve">In absence of </w:t>
            </w:r>
            <w:proofErr w:type="spellStart"/>
            <w:r w:rsidRPr="003440C2">
              <w:rPr>
                <w:rFonts w:cs="Arial"/>
                <w:sz w:val="16"/>
                <w:szCs w:val="16"/>
              </w:rPr>
              <w:t>defaultLocale</w:t>
            </w:r>
            <w:proofErr w:type="spellEnd"/>
            <w:r w:rsidRPr="003440C2">
              <w:rPr>
                <w:rFonts w:cs="Arial"/>
                <w:sz w:val="16"/>
                <w:szCs w:val="16"/>
              </w:rPr>
              <w:t xml:space="preserv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otherLocale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metadataPointOfContact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CI_Individual</w:t>
            </w:r>
            <w:proofErr w:type="spellEnd"/>
            <w:r w:rsidRPr="003440C2">
              <w:rPr>
                <w:rFonts w:cs="Arial"/>
                <w:sz w:val="16"/>
                <w:szCs w:val="16"/>
                <w:lang w:val="fr-FR"/>
              </w:rPr>
              <w:t xml:space="preserve"> or</w:t>
            </w:r>
          </w:p>
          <w:p w14:paraId="4CDC1173" w14:textId="366C8B38" w:rsidR="00130A33" w:rsidRPr="003440C2" w:rsidRDefault="00130A33" w:rsidP="00130A33">
            <w:pPr>
              <w:spacing w:before="60" w:after="60" w:line="240" w:lineRule="auto"/>
              <w:jc w:val="left"/>
              <w:rPr>
                <w:rFonts w:cs="Arial"/>
                <w:sz w:val="16"/>
                <w:szCs w:val="16"/>
                <w:lang w:val="fr-FR" w:eastAsia="en-US"/>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 xml:space="preserve">Only if </w:t>
            </w:r>
            <w:proofErr w:type="spellStart"/>
            <w:r w:rsidRPr="003440C2">
              <w:rPr>
                <w:rFonts w:cs="Arial"/>
                <w:sz w:val="16"/>
                <w:szCs w:val="16"/>
                <w:lang w:val="en-US"/>
              </w:rPr>
              <w:t>metadataPointOfContact</w:t>
            </w:r>
            <w:proofErr w:type="spellEnd"/>
            <w:r w:rsidRPr="003440C2">
              <w:rPr>
                <w:rFonts w:cs="Arial"/>
                <w:sz w:val="16"/>
                <w:szCs w:val="16"/>
                <w:lang w:val="en-US"/>
              </w:rPr>
              <w:t xml:space="preserve"> is different to </w:t>
            </w:r>
            <w:proofErr w:type="spellStart"/>
            <w:r w:rsidRPr="003440C2">
              <w:rPr>
                <w:rFonts w:cs="Arial"/>
                <w:sz w:val="16"/>
                <w:szCs w:val="16"/>
                <w:lang w:val="en-US"/>
              </w:rPr>
              <w:t>producingAgency</w:t>
            </w:r>
            <w:proofErr w:type="spellEnd"/>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metadataDateStamp</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proofErr w:type="spellStart"/>
            <w:r w:rsidRPr="003440C2">
              <w:rPr>
                <w:rFonts w:cs="Arial"/>
                <w:sz w:val="16"/>
                <w:szCs w:val="16"/>
              </w:rPr>
              <w:t>replacedData</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2CCACBC4" w:rsidR="00533D87" w:rsidRPr="003440C2" w:rsidRDefault="00533D87" w:rsidP="00533D87">
            <w:pPr>
              <w:spacing w:before="60" w:after="60" w:line="240" w:lineRule="auto"/>
              <w:jc w:val="left"/>
              <w:rPr>
                <w:rFonts w:cs="Arial"/>
                <w:sz w:val="16"/>
                <w:szCs w:val="16"/>
              </w:rPr>
            </w:pPr>
            <w:r w:rsidRPr="003A450C">
              <w:rPr>
                <w:rFonts w:cs="Arial"/>
                <w:sz w:val="16"/>
                <w:szCs w:val="16"/>
              </w:rPr>
              <w:t>If a data file is cancelled is it replaced by another data file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8BA8D2" w14:textId="29A140A4" w:rsidR="00533D87" w:rsidRPr="003440C2" w:rsidRDefault="00533D87" w:rsidP="00533D87">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w:t>
            </w:r>
            <w:r>
              <w:rPr>
                <w:rFonts w:cs="Arial"/>
                <w:sz w:val="16"/>
                <w:szCs w:val="16"/>
                <w:lang w:eastAsia="en-US"/>
              </w:rPr>
              <w:t>cancelled dataset is to be replaced</w:t>
            </w:r>
          </w:p>
          <w:p w14:paraId="14B61111" w14:textId="7649413C" w:rsidR="00533D87" w:rsidRPr="003440C2" w:rsidRDefault="00533D87" w:rsidP="00533D87">
            <w:pPr>
              <w:spacing w:before="60" w:after="6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w:t>
            </w:r>
            <w:r>
              <w:rPr>
                <w:rFonts w:cs="Arial"/>
                <w:sz w:val="16"/>
                <w:szCs w:val="16"/>
                <w:lang w:eastAsia="en-US"/>
              </w:rPr>
              <w:t>cancelled dataset is not to be replaced</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dataReplacement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AF7DEDD" w:rsidR="00130A33" w:rsidRPr="003440C2" w:rsidRDefault="00130A33" w:rsidP="00130A33">
            <w:pPr>
              <w:spacing w:before="60" w:after="60" w:line="240" w:lineRule="auto"/>
              <w:jc w:val="left"/>
              <w:rPr>
                <w:rFonts w:cs="Arial"/>
                <w:sz w:val="16"/>
                <w:szCs w:val="16"/>
              </w:rPr>
            </w:pPr>
            <w:r w:rsidRPr="003A450C">
              <w:rPr>
                <w:rFonts w:cs="Arial"/>
                <w:sz w:val="16"/>
                <w:szCs w:val="16"/>
              </w:rPr>
              <w:t>Cell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604645F" w14:textId="763D6140" w:rsidR="00130A33" w:rsidRPr="003440C2"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navigationPurpose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resourceMaintenance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MD_MaintenanceInformation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 xml:space="preserve">specific restrictions on the ISO 19115 structure and content. See clause </w:t>
            </w:r>
            <w:proofErr w:type="spellStart"/>
            <w:r w:rsidRPr="00E77DEE">
              <w:rPr>
                <w:sz w:val="16"/>
                <w:szCs w:val="16"/>
              </w:rPr>
              <w:t>MD_MaintenanceInformation</w:t>
            </w:r>
            <w:proofErr w:type="spellEnd"/>
            <w:r w:rsidRPr="00E77DEE">
              <w:rPr>
                <w:sz w:val="16"/>
                <w:szCs w:val="16"/>
              </w:rPr>
              <w:t xml:space="preserve">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w:t>
            </w:r>
            <w:proofErr w:type="spellStart"/>
            <w:r w:rsidRPr="00E77DEE">
              <w:rPr>
                <w:sz w:val="16"/>
                <w:szCs w:val="16"/>
              </w:rPr>
              <w:t>PnYnMnDTnHnMnS</w:t>
            </w:r>
            <w:proofErr w:type="spellEnd"/>
            <w:r w:rsidRPr="00E77DEE">
              <w:rPr>
                <w:sz w:val="16"/>
                <w:szCs w:val="16"/>
              </w:rPr>
              <w:t xml:space="preserve">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Pr="00130A33" w:rsidRDefault="00130A33" w:rsidP="00102CF0">
      <w:pPr>
        <w:spacing w:after="0"/>
      </w:pP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lastRenderedPageBreak/>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77777777" w:rsidR="00A12CC3" w:rsidRPr="00A04EA2" w:rsidRDefault="00A12CC3" w:rsidP="00A37DD1">
            <w:pPr>
              <w:snapToGrid w:val="0"/>
              <w:spacing w:before="60" w:after="60" w:line="240" w:lineRule="auto"/>
              <w:rPr>
                <w:rFonts w:cs="Arial"/>
                <w:b/>
                <w:sz w:val="16"/>
                <w:szCs w:val="16"/>
              </w:rPr>
            </w:pPr>
            <w:bookmarkStart w:id="570" w:name="_Hlk91097681"/>
            <w:r w:rsidRPr="00A04EA2">
              <w:rPr>
                <w:rFonts w:cs="Arial"/>
                <w:b/>
                <w:sz w:val="16"/>
                <w:szCs w:val="16"/>
              </w:rPr>
              <w:t>Role Name</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570"/>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boundingPolygon</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EX_BoundingPolygon</w:t>
            </w:r>
            <w:proofErr w:type="spellEnd"/>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proofErr w:type="spellStart"/>
            <w:r>
              <w:rPr>
                <w:rFonts w:cs="Arial"/>
                <w:sz w:val="16"/>
                <w:szCs w:val="16"/>
                <w:lang w:eastAsia="en-US"/>
              </w:rPr>
              <w:t>temporalExtent</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proofErr w:type="spellStart"/>
            <w:r w:rsidRPr="00CD5836">
              <w:rPr>
                <w:i/>
                <w:iCs/>
                <w:sz w:val="16"/>
                <w:szCs w:val="16"/>
              </w:rPr>
              <w:t>temporalExtent</w:t>
            </w:r>
            <w:proofErr w:type="spellEnd"/>
            <w:r w:rsidRPr="00CD5836">
              <w:rPr>
                <w:sz w:val="16"/>
                <w:szCs w:val="16"/>
              </w:rPr>
              <w:t xml:space="preserve"> in the dataset discovery block (S100_DatasetDiscoveryMetadata) apply, except that their scope is the individual coverage and not the dataset as a whole</w:t>
            </w:r>
          </w:p>
        </w:tc>
      </w:tr>
      <w:tr w:rsidR="00241305"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706206" w:rsidRPr="009F0C13" w:rsidRDefault="004102D9" w:rsidP="00C128E3">
            <w:pPr>
              <w:spacing w:before="60" w:after="60" w:line="240" w:lineRule="auto"/>
              <w:rPr>
                <w:rFonts w:cs="Arial"/>
                <w:sz w:val="16"/>
                <w:szCs w:val="16"/>
                <w:lang w:eastAsia="en-US"/>
              </w:rPr>
            </w:pPr>
            <w:proofErr w:type="spellStart"/>
            <w:r>
              <w:rPr>
                <w:rFonts w:cs="Arial"/>
                <w:sz w:val="16"/>
                <w:szCs w:val="16"/>
                <w:lang w:eastAsia="en-US"/>
              </w:rPr>
              <w:t>optimumDisplayScale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1716E358" w:rsidR="00706206" w:rsidRPr="009F0C13" w:rsidRDefault="007A14D6" w:rsidP="00C128E3">
            <w:pPr>
              <w:spacing w:before="60" w:after="60" w:line="240" w:lineRule="auto"/>
              <w:jc w:val="center"/>
              <w:rPr>
                <w:rFonts w:cs="Arial"/>
                <w:sz w:val="16"/>
                <w:szCs w:val="16"/>
                <w:lang w:eastAsia="en-US"/>
              </w:rPr>
            </w:pPr>
            <w:r>
              <w:rPr>
                <w:rFonts w:cs="Arial"/>
                <w:sz w:val="16"/>
                <w:szCs w:val="16"/>
                <w:lang w:eastAsia="en-US"/>
              </w:rPr>
              <w:t>0..</w:t>
            </w:r>
            <w:r w:rsidR="00761202">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706206" w:rsidRPr="009F0C13" w:rsidRDefault="00761202" w:rsidP="00C128E3">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288A898" w14:textId="7855206F" w:rsidR="00706206" w:rsidRPr="009F0C13" w:rsidRDefault="00DE54D2" w:rsidP="00C128E3">
            <w:pPr>
              <w:spacing w:before="60" w:after="60" w:line="240" w:lineRule="auto"/>
              <w:jc w:val="left"/>
              <w:rPr>
                <w:rFonts w:cs="Arial"/>
                <w:sz w:val="16"/>
                <w:szCs w:val="16"/>
                <w:lang w:eastAsia="en-US"/>
              </w:rPr>
            </w:pPr>
            <w:r w:rsidRPr="00210382">
              <w:rPr>
                <w:sz w:val="16"/>
                <w:szCs w:val="16"/>
              </w:rPr>
              <w:t>Example: A scale of 1:2</w:t>
            </w:r>
            <w:r w:rsidR="00533D87">
              <w:rPr>
                <w:sz w:val="16"/>
                <w:szCs w:val="16"/>
              </w:rPr>
              <w:t>2</w:t>
            </w:r>
            <w:r w:rsidRPr="00210382">
              <w:rPr>
                <w:sz w:val="16"/>
                <w:szCs w:val="16"/>
              </w:rPr>
              <w:t>000 is encoded as 2</w:t>
            </w:r>
            <w:r w:rsidR="00533D87">
              <w:rPr>
                <w:sz w:val="16"/>
                <w:szCs w:val="16"/>
              </w:rPr>
              <w:t>2</w:t>
            </w:r>
            <w:r w:rsidRPr="00210382">
              <w:rPr>
                <w:sz w:val="16"/>
                <w:szCs w:val="16"/>
              </w:rPr>
              <w:t>000</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t>maximumDisplayScale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E2DE974" w14:textId="77777777" w:rsidR="00C80D69" w:rsidRPr="009F0C13" w:rsidRDefault="00C80D69" w:rsidP="00C128E3">
            <w:pPr>
              <w:spacing w:before="60" w:after="0" w:line="240" w:lineRule="auto"/>
              <w:jc w:val="left"/>
              <w:rPr>
                <w:rFonts w:cs="Arial"/>
                <w:b/>
                <w:bCs/>
                <w:sz w:val="16"/>
                <w:szCs w:val="16"/>
                <w:lang w:eastAsia="en-US"/>
              </w:rPr>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lastRenderedPageBreak/>
              <w:t>minimumDisplayScale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7777777" w:rsidR="00DC684D" w:rsidRPr="003A450C" w:rsidRDefault="00DC684D" w:rsidP="004B466C">
            <w:pPr>
              <w:snapToGrid w:val="0"/>
              <w:spacing w:before="60" w:after="60" w:line="240" w:lineRule="auto"/>
              <w:jc w:val="left"/>
              <w:rPr>
                <w:b/>
                <w:sz w:val="16"/>
                <w:szCs w:val="16"/>
              </w:rPr>
            </w:pPr>
            <w:r w:rsidRPr="003A450C">
              <w:rPr>
                <w:b/>
                <w:sz w:val="16"/>
                <w:szCs w:val="16"/>
              </w:rPr>
              <w:t>Role Name</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newDataset</w:t>
            </w:r>
            <w:proofErr w:type="spellEnd"/>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newEdition</w:t>
            </w:r>
            <w:proofErr w:type="spellEnd"/>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 xml:space="preserve">At least one of the </w:t>
            </w:r>
            <w:proofErr w:type="spellStart"/>
            <w:r w:rsidRPr="00B81B69">
              <w:rPr>
                <w:sz w:val="16"/>
                <w:szCs w:val="16"/>
              </w:rPr>
              <w:t>timeInstantBegin</w:t>
            </w:r>
            <w:proofErr w:type="spellEnd"/>
            <w:r w:rsidRPr="00B81B69">
              <w:rPr>
                <w:sz w:val="16"/>
                <w:szCs w:val="16"/>
              </w:rPr>
              <w:t xml:space="preserve"> and </w:t>
            </w:r>
            <w:proofErr w:type="spellStart"/>
            <w:r w:rsidRPr="00B81B69">
              <w:rPr>
                <w:sz w:val="16"/>
                <w:szCs w:val="16"/>
              </w:rPr>
              <w:t>timeInstantEnd</w:t>
            </w:r>
            <w:proofErr w:type="spellEnd"/>
            <w:r w:rsidRPr="00B81B69">
              <w:rPr>
                <w:sz w:val="16"/>
                <w:szCs w:val="16"/>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timeInstantBegin</w:t>
            </w:r>
            <w:proofErr w:type="spellEnd"/>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timeInstantEnd</w:t>
            </w:r>
            <w:proofErr w:type="spellEnd"/>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2698E52B" w14:textId="48CFD71C" w:rsidR="00E73EDF" w:rsidRPr="002455BA" w:rsidRDefault="007653F1" w:rsidP="00C82A29">
      <w:pPr>
        <w:pStyle w:val="Heading4"/>
        <w:tabs>
          <w:tab w:val="clear" w:pos="940"/>
          <w:tab w:val="clear" w:pos="1140"/>
          <w:tab w:val="clear" w:pos="1360"/>
          <w:tab w:val="left" w:pos="993"/>
        </w:tabs>
        <w:spacing w:before="120" w:after="120" w:line="240" w:lineRule="auto"/>
        <w:ind w:left="993" w:hanging="993"/>
      </w:pPr>
      <w:r w:rsidRPr="002455BA">
        <w:t>S100_VerticalAndSoundingDatum</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37"/>
        <w:gridCol w:w="2977"/>
        <w:gridCol w:w="3544"/>
        <w:gridCol w:w="850"/>
        <w:gridCol w:w="5812"/>
      </w:tblGrid>
      <w:tr w:rsidR="004F6788" w:rsidRPr="002455BA" w14:paraId="21A5B736" w14:textId="77777777" w:rsidTr="00681EDD">
        <w:trPr>
          <w:cantSplit/>
        </w:trPr>
        <w:tc>
          <w:tcPr>
            <w:tcW w:w="1237" w:type="dxa"/>
            <w:shd w:val="clear" w:color="auto" w:fill="D9D9D9" w:themeFill="background1" w:themeFillShade="D9"/>
            <w:tcMar>
              <w:top w:w="0" w:type="dxa"/>
              <w:bottom w:w="0" w:type="dxa"/>
            </w:tcMar>
            <w:vAlign w:val="center"/>
          </w:tcPr>
          <w:p w14:paraId="529C708C"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Role Name</w:t>
            </w:r>
          </w:p>
        </w:tc>
        <w:tc>
          <w:tcPr>
            <w:tcW w:w="2977" w:type="dxa"/>
            <w:shd w:val="clear" w:color="auto" w:fill="D9D9D9" w:themeFill="background1" w:themeFillShade="D9"/>
            <w:tcMar>
              <w:top w:w="0" w:type="dxa"/>
              <w:bottom w:w="0" w:type="dxa"/>
            </w:tcMar>
            <w:vAlign w:val="center"/>
          </w:tcPr>
          <w:p w14:paraId="5696811A"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Name</w:t>
            </w:r>
          </w:p>
        </w:tc>
        <w:tc>
          <w:tcPr>
            <w:tcW w:w="3544" w:type="dxa"/>
            <w:shd w:val="clear" w:color="auto" w:fill="D9D9D9" w:themeFill="background1" w:themeFillShade="D9"/>
            <w:tcMar>
              <w:top w:w="0" w:type="dxa"/>
              <w:bottom w:w="0" w:type="dxa"/>
            </w:tcMar>
            <w:vAlign w:val="center"/>
          </w:tcPr>
          <w:p w14:paraId="66E39EE8"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Description</w:t>
            </w:r>
          </w:p>
        </w:tc>
        <w:tc>
          <w:tcPr>
            <w:tcW w:w="850" w:type="dxa"/>
            <w:shd w:val="clear" w:color="auto" w:fill="D9D9D9" w:themeFill="background1" w:themeFillShade="D9"/>
          </w:tcPr>
          <w:p w14:paraId="125696B8" w14:textId="2D8590F0" w:rsidR="004F6788" w:rsidRPr="002455BA" w:rsidRDefault="004F6788" w:rsidP="008708FB">
            <w:pPr>
              <w:suppressAutoHyphens/>
              <w:snapToGrid w:val="0"/>
              <w:spacing w:before="60" w:after="60" w:line="240" w:lineRule="auto"/>
              <w:jc w:val="center"/>
              <w:rPr>
                <w:b/>
                <w:sz w:val="16"/>
                <w:szCs w:val="16"/>
                <w:lang w:eastAsia="ar-SA"/>
              </w:rPr>
            </w:pPr>
            <w:r w:rsidRPr="002455BA">
              <w:rPr>
                <w:b/>
                <w:sz w:val="16"/>
                <w:szCs w:val="16"/>
              </w:rPr>
              <w:t>Code</w:t>
            </w:r>
          </w:p>
        </w:tc>
        <w:tc>
          <w:tcPr>
            <w:tcW w:w="5812" w:type="dxa"/>
            <w:shd w:val="clear" w:color="auto" w:fill="D9D9D9" w:themeFill="background1" w:themeFillShade="D9"/>
            <w:tcMar>
              <w:top w:w="0" w:type="dxa"/>
              <w:bottom w:w="0" w:type="dxa"/>
            </w:tcMar>
            <w:vAlign w:val="center"/>
          </w:tcPr>
          <w:p w14:paraId="5A52481F"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Remarks</w:t>
            </w:r>
          </w:p>
        </w:tc>
      </w:tr>
      <w:tr w:rsidR="004F6788" w:rsidRPr="002455BA" w14:paraId="7C422301" w14:textId="77777777" w:rsidTr="00681EDD">
        <w:trPr>
          <w:cantSplit/>
        </w:trPr>
        <w:tc>
          <w:tcPr>
            <w:tcW w:w="1237" w:type="dxa"/>
            <w:tcMar>
              <w:top w:w="0" w:type="dxa"/>
              <w:bottom w:w="0" w:type="dxa"/>
            </w:tcMar>
          </w:tcPr>
          <w:p w14:paraId="6D72664F" w14:textId="71678A32"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Enumeration</w:t>
            </w:r>
          </w:p>
        </w:tc>
        <w:tc>
          <w:tcPr>
            <w:tcW w:w="2977" w:type="dxa"/>
            <w:tcMar>
              <w:top w:w="0" w:type="dxa"/>
              <w:bottom w:w="0" w:type="dxa"/>
            </w:tcMar>
          </w:tcPr>
          <w:p w14:paraId="58CBE0C7"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S100_VerticalAndSoundingDatum</w:t>
            </w:r>
          </w:p>
        </w:tc>
        <w:tc>
          <w:tcPr>
            <w:tcW w:w="3544" w:type="dxa"/>
            <w:tcMar>
              <w:top w:w="0" w:type="dxa"/>
              <w:bottom w:w="0" w:type="dxa"/>
            </w:tcMar>
          </w:tcPr>
          <w:p w14:paraId="207B2AB4" w14:textId="77777777" w:rsidR="004F6788" w:rsidRPr="002455BA" w:rsidRDefault="004F6788" w:rsidP="008708FB">
            <w:pPr>
              <w:suppressAutoHyphens/>
              <w:snapToGrid w:val="0"/>
              <w:spacing w:before="60" w:after="60" w:line="240" w:lineRule="auto"/>
              <w:jc w:val="left"/>
              <w:rPr>
                <w:sz w:val="16"/>
                <w:szCs w:val="16"/>
                <w:lang w:eastAsia="ar-SA"/>
              </w:rPr>
            </w:pPr>
            <w:r w:rsidRPr="002455BA">
              <w:rPr>
                <w:sz w:val="16"/>
                <w:szCs w:val="16"/>
              </w:rPr>
              <w:t>Allowable vertical and sounding datums</w:t>
            </w:r>
          </w:p>
        </w:tc>
        <w:tc>
          <w:tcPr>
            <w:tcW w:w="850" w:type="dxa"/>
          </w:tcPr>
          <w:p w14:paraId="2E73DF80" w14:textId="78162418" w:rsidR="004F6788" w:rsidRPr="002455BA" w:rsidRDefault="004F6788" w:rsidP="008708FB">
            <w:pPr>
              <w:suppressAutoHyphens/>
              <w:snapToGrid w:val="0"/>
              <w:spacing w:before="60" w:after="60" w:line="240" w:lineRule="auto"/>
              <w:jc w:val="center"/>
              <w:rPr>
                <w:sz w:val="16"/>
                <w:szCs w:val="16"/>
              </w:rPr>
            </w:pPr>
            <w:r w:rsidRPr="002455BA">
              <w:rPr>
                <w:sz w:val="16"/>
                <w:szCs w:val="16"/>
              </w:rPr>
              <w:t>-</w:t>
            </w:r>
          </w:p>
        </w:tc>
        <w:tc>
          <w:tcPr>
            <w:tcW w:w="5812" w:type="dxa"/>
            <w:tcMar>
              <w:top w:w="0" w:type="dxa"/>
              <w:bottom w:w="0" w:type="dxa"/>
            </w:tcMar>
          </w:tcPr>
          <w:p w14:paraId="73B4DAFD" w14:textId="74CA4C6A" w:rsidR="004F6788" w:rsidRPr="002455BA" w:rsidRDefault="007028DE" w:rsidP="008708FB">
            <w:pPr>
              <w:suppressAutoHyphens/>
              <w:snapToGrid w:val="0"/>
              <w:spacing w:before="60" w:after="60" w:line="240" w:lineRule="auto"/>
              <w:rPr>
                <w:sz w:val="16"/>
                <w:szCs w:val="16"/>
                <w:lang w:eastAsia="ar-SA"/>
              </w:rPr>
            </w:pPr>
            <w:r w:rsidRPr="002455BA">
              <w:rPr>
                <w:sz w:val="16"/>
                <w:szCs w:val="16"/>
                <w:lang w:eastAsia="ar-SA"/>
              </w:rPr>
              <w:t xml:space="preserve">Values listed in S-100 Part </w:t>
            </w:r>
            <w:r>
              <w:rPr>
                <w:sz w:val="16"/>
                <w:szCs w:val="16"/>
                <w:lang w:eastAsia="ar-SA"/>
              </w:rPr>
              <w:t>17</w:t>
            </w:r>
            <w:r w:rsidRPr="002455BA">
              <w:rPr>
                <w:sz w:val="16"/>
                <w:szCs w:val="16"/>
                <w:lang w:eastAsia="ar-SA"/>
              </w:rPr>
              <w:t xml:space="preserve"> but not mentioned in this table are not allowed</w:t>
            </w:r>
          </w:p>
        </w:tc>
      </w:tr>
      <w:tr w:rsidR="004F6788" w:rsidRPr="002455BA" w14:paraId="62A696D8" w14:textId="77777777" w:rsidTr="00681EDD">
        <w:trPr>
          <w:cantSplit/>
        </w:trPr>
        <w:tc>
          <w:tcPr>
            <w:tcW w:w="1237" w:type="dxa"/>
            <w:tcMar>
              <w:top w:w="0" w:type="dxa"/>
              <w:bottom w:w="0" w:type="dxa"/>
            </w:tcMar>
          </w:tcPr>
          <w:p w14:paraId="1045CA63"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Value</w:t>
            </w:r>
          </w:p>
        </w:tc>
        <w:tc>
          <w:tcPr>
            <w:tcW w:w="2977" w:type="dxa"/>
            <w:tcMar>
              <w:top w:w="0" w:type="dxa"/>
              <w:bottom w:w="0" w:type="dxa"/>
            </w:tcMar>
          </w:tcPr>
          <w:p w14:paraId="6071F687" w14:textId="77777777" w:rsidR="004F6788" w:rsidRPr="002455BA" w:rsidRDefault="004F6788" w:rsidP="008708FB">
            <w:pPr>
              <w:suppressAutoHyphens/>
              <w:snapToGrid w:val="0"/>
              <w:spacing w:before="60" w:after="60" w:line="240" w:lineRule="auto"/>
              <w:rPr>
                <w:sz w:val="16"/>
                <w:szCs w:val="16"/>
                <w:lang w:eastAsia="ar-SA"/>
              </w:rPr>
            </w:pPr>
            <w:proofErr w:type="spellStart"/>
            <w:r w:rsidRPr="002455BA">
              <w:rPr>
                <w:rFonts w:cs="Arial"/>
                <w:sz w:val="16"/>
                <w:szCs w:val="16"/>
                <w:lang w:val="en-US" w:eastAsia="en-US"/>
              </w:rPr>
              <w:t>meanLowWaterSprings</w:t>
            </w:r>
            <w:proofErr w:type="spellEnd"/>
          </w:p>
        </w:tc>
        <w:tc>
          <w:tcPr>
            <w:tcW w:w="3544" w:type="dxa"/>
            <w:tcMar>
              <w:top w:w="0" w:type="dxa"/>
              <w:bottom w:w="0" w:type="dxa"/>
            </w:tcMar>
          </w:tcPr>
          <w:p w14:paraId="0F0B8C96" w14:textId="77777777" w:rsidR="004F6788" w:rsidRPr="002455BA" w:rsidRDefault="004F6788" w:rsidP="008708FB">
            <w:pPr>
              <w:suppressAutoHyphens/>
              <w:snapToGrid w:val="0"/>
              <w:spacing w:before="60" w:after="60" w:line="240" w:lineRule="auto"/>
              <w:jc w:val="left"/>
              <w:rPr>
                <w:sz w:val="16"/>
                <w:szCs w:val="16"/>
                <w:lang w:val="fr-MC" w:eastAsia="ar-SA"/>
              </w:rPr>
            </w:pPr>
          </w:p>
        </w:tc>
        <w:tc>
          <w:tcPr>
            <w:tcW w:w="850" w:type="dxa"/>
          </w:tcPr>
          <w:p w14:paraId="18904810" w14:textId="0473B5EB"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w:t>
            </w:r>
          </w:p>
        </w:tc>
        <w:tc>
          <w:tcPr>
            <w:tcW w:w="5812" w:type="dxa"/>
            <w:tcMar>
              <w:top w:w="0" w:type="dxa"/>
              <w:bottom w:w="0" w:type="dxa"/>
            </w:tcMar>
          </w:tcPr>
          <w:p w14:paraId="46AC7F90" w14:textId="2C2DA158"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(MLWS)</w:t>
            </w:r>
          </w:p>
        </w:tc>
      </w:tr>
      <w:tr w:rsidR="002455BA" w:rsidRPr="002455BA" w14:paraId="20751753" w14:textId="77777777" w:rsidTr="00681EDD">
        <w:trPr>
          <w:cantSplit/>
        </w:trPr>
        <w:tc>
          <w:tcPr>
            <w:tcW w:w="1237" w:type="dxa"/>
            <w:tcMar>
              <w:top w:w="0" w:type="dxa"/>
              <w:bottom w:w="0" w:type="dxa"/>
            </w:tcMar>
          </w:tcPr>
          <w:p w14:paraId="3B0073BA" w14:textId="5A1D2FE8"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B64734D" w14:textId="2CC3C01C"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meanLowerLowWaterSprings</w:t>
            </w:r>
            <w:proofErr w:type="spellEnd"/>
          </w:p>
        </w:tc>
        <w:tc>
          <w:tcPr>
            <w:tcW w:w="3544" w:type="dxa"/>
            <w:tcMar>
              <w:top w:w="0" w:type="dxa"/>
              <w:bottom w:w="0" w:type="dxa"/>
            </w:tcMar>
          </w:tcPr>
          <w:p w14:paraId="77A80472"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3D18485" w14:textId="66169BF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w:t>
            </w:r>
          </w:p>
        </w:tc>
        <w:tc>
          <w:tcPr>
            <w:tcW w:w="5812" w:type="dxa"/>
            <w:tcMar>
              <w:top w:w="0" w:type="dxa"/>
              <w:bottom w:w="0" w:type="dxa"/>
            </w:tcMar>
          </w:tcPr>
          <w:p w14:paraId="7EBDE996" w14:textId="77777777" w:rsidR="004F6788" w:rsidRPr="002455BA" w:rsidDel="007A5525" w:rsidRDefault="004F6788" w:rsidP="008708FB">
            <w:pPr>
              <w:suppressAutoHyphens/>
              <w:snapToGrid w:val="0"/>
              <w:spacing w:before="60" w:after="60" w:line="240" w:lineRule="auto"/>
              <w:rPr>
                <w:sz w:val="16"/>
                <w:szCs w:val="16"/>
              </w:rPr>
            </w:pPr>
          </w:p>
        </w:tc>
      </w:tr>
      <w:tr w:rsidR="004F6788" w:rsidRPr="002455BA" w14:paraId="738C74C2" w14:textId="77777777" w:rsidTr="00681EDD">
        <w:trPr>
          <w:cantSplit/>
        </w:trPr>
        <w:tc>
          <w:tcPr>
            <w:tcW w:w="1237" w:type="dxa"/>
            <w:tcMar>
              <w:top w:w="0" w:type="dxa"/>
              <w:bottom w:w="0" w:type="dxa"/>
            </w:tcMar>
          </w:tcPr>
          <w:p w14:paraId="2BF5CD03"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Value</w:t>
            </w:r>
          </w:p>
        </w:tc>
        <w:tc>
          <w:tcPr>
            <w:tcW w:w="2977" w:type="dxa"/>
            <w:tcMar>
              <w:top w:w="0" w:type="dxa"/>
              <w:bottom w:w="0" w:type="dxa"/>
            </w:tcMar>
          </w:tcPr>
          <w:p w14:paraId="0FC6BF30" w14:textId="77777777" w:rsidR="004F6788" w:rsidRPr="002455BA" w:rsidRDefault="004F6788" w:rsidP="008708FB">
            <w:pPr>
              <w:suppressAutoHyphens/>
              <w:snapToGrid w:val="0"/>
              <w:spacing w:before="60" w:after="60" w:line="240" w:lineRule="auto"/>
              <w:rPr>
                <w:sz w:val="16"/>
                <w:szCs w:val="16"/>
                <w:lang w:eastAsia="ar-SA"/>
              </w:rPr>
            </w:pPr>
            <w:proofErr w:type="spellStart"/>
            <w:r w:rsidRPr="002455BA">
              <w:rPr>
                <w:rFonts w:cs="Arial"/>
                <w:sz w:val="16"/>
                <w:szCs w:val="16"/>
                <w:lang w:val="en-US" w:eastAsia="en-US"/>
              </w:rPr>
              <w:t>meanSeaLevel</w:t>
            </w:r>
            <w:proofErr w:type="spellEnd"/>
          </w:p>
        </w:tc>
        <w:tc>
          <w:tcPr>
            <w:tcW w:w="3544" w:type="dxa"/>
            <w:tcMar>
              <w:top w:w="0" w:type="dxa"/>
              <w:bottom w:w="0" w:type="dxa"/>
            </w:tcMar>
          </w:tcPr>
          <w:p w14:paraId="56A158C5"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E639369" w14:textId="0C6A10ED"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3</w:t>
            </w:r>
          </w:p>
        </w:tc>
        <w:tc>
          <w:tcPr>
            <w:tcW w:w="5812" w:type="dxa"/>
            <w:tcMar>
              <w:top w:w="0" w:type="dxa"/>
              <w:bottom w:w="0" w:type="dxa"/>
            </w:tcMar>
          </w:tcPr>
          <w:p w14:paraId="2B72F0CB" w14:textId="6D936623"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(MSL)</w:t>
            </w:r>
          </w:p>
        </w:tc>
      </w:tr>
      <w:tr w:rsidR="004F6788" w:rsidRPr="002455BA" w14:paraId="59182E63" w14:textId="77777777" w:rsidTr="00681EDD">
        <w:trPr>
          <w:cantSplit/>
        </w:trPr>
        <w:tc>
          <w:tcPr>
            <w:tcW w:w="1237" w:type="dxa"/>
            <w:tcMar>
              <w:top w:w="0" w:type="dxa"/>
              <w:bottom w:w="0" w:type="dxa"/>
            </w:tcMar>
          </w:tcPr>
          <w:p w14:paraId="5F3A6B1E"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F2C52A3"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lowestLowWater</w:t>
            </w:r>
            <w:proofErr w:type="spellEnd"/>
          </w:p>
        </w:tc>
        <w:tc>
          <w:tcPr>
            <w:tcW w:w="3544" w:type="dxa"/>
            <w:tcMar>
              <w:top w:w="0" w:type="dxa"/>
              <w:bottom w:w="0" w:type="dxa"/>
            </w:tcMar>
          </w:tcPr>
          <w:p w14:paraId="426B10E7"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AC24BAC" w14:textId="6BFEDF64"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4</w:t>
            </w:r>
          </w:p>
        </w:tc>
        <w:tc>
          <w:tcPr>
            <w:tcW w:w="5812" w:type="dxa"/>
            <w:tcMar>
              <w:top w:w="0" w:type="dxa"/>
              <w:bottom w:w="0" w:type="dxa"/>
            </w:tcMar>
          </w:tcPr>
          <w:p w14:paraId="7788E077" w14:textId="4AC23D42" w:rsidR="004F6788" w:rsidRPr="002455BA" w:rsidRDefault="004F6788" w:rsidP="008708FB">
            <w:pPr>
              <w:suppressAutoHyphens/>
              <w:snapToGrid w:val="0"/>
              <w:spacing w:before="60" w:after="60" w:line="240" w:lineRule="auto"/>
              <w:rPr>
                <w:sz w:val="16"/>
                <w:szCs w:val="16"/>
              </w:rPr>
            </w:pPr>
          </w:p>
        </w:tc>
      </w:tr>
      <w:tr w:rsidR="004F6788" w:rsidRPr="002455BA" w14:paraId="67CCC58B" w14:textId="77777777" w:rsidTr="00681EDD">
        <w:trPr>
          <w:cantSplit/>
        </w:trPr>
        <w:tc>
          <w:tcPr>
            <w:tcW w:w="1237" w:type="dxa"/>
            <w:tcMar>
              <w:top w:w="0" w:type="dxa"/>
              <w:bottom w:w="0" w:type="dxa"/>
            </w:tcMar>
          </w:tcPr>
          <w:p w14:paraId="0FB8813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442722D"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meanLowWater</w:t>
            </w:r>
            <w:proofErr w:type="spellEnd"/>
          </w:p>
        </w:tc>
        <w:tc>
          <w:tcPr>
            <w:tcW w:w="3544" w:type="dxa"/>
            <w:tcMar>
              <w:top w:w="0" w:type="dxa"/>
              <w:bottom w:w="0" w:type="dxa"/>
            </w:tcMar>
          </w:tcPr>
          <w:p w14:paraId="7422F59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B2E375" w14:textId="13A71739"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5</w:t>
            </w:r>
          </w:p>
        </w:tc>
        <w:tc>
          <w:tcPr>
            <w:tcW w:w="5812" w:type="dxa"/>
            <w:tcMar>
              <w:top w:w="0" w:type="dxa"/>
              <w:bottom w:w="0" w:type="dxa"/>
            </w:tcMar>
          </w:tcPr>
          <w:p w14:paraId="5812E44A" w14:textId="18B4E03A" w:rsidR="004F6788" w:rsidRPr="002455BA" w:rsidRDefault="004F6788" w:rsidP="008708FB">
            <w:pPr>
              <w:suppressAutoHyphens/>
              <w:snapToGrid w:val="0"/>
              <w:spacing w:before="60" w:after="60" w:line="240" w:lineRule="auto"/>
              <w:rPr>
                <w:sz w:val="16"/>
                <w:szCs w:val="16"/>
              </w:rPr>
            </w:pPr>
            <w:r w:rsidRPr="002455BA">
              <w:rPr>
                <w:sz w:val="16"/>
                <w:szCs w:val="16"/>
              </w:rPr>
              <w:t>(MLW)</w:t>
            </w:r>
          </w:p>
        </w:tc>
      </w:tr>
      <w:tr w:rsidR="004F6788" w:rsidRPr="002455BA" w14:paraId="459DD5BC" w14:textId="77777777" w:rsidTr="00681EDD">
        <w:trPr>
          <w:cantSplit/>
        </w:trPr>
        <w:tc>
          <w:tcPr>
            <w:tcW w:w="1237" w:type="dxa"/>
            <w:tcMar>
              <w:top w:w="0" w:type="dxa"/>
              <w:bottom w:w="0" w:type="dxa"/>
            </w:tcMar>
          </w:tcPr>
          <w:p w14:paraId="35C35D75"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2E523ED"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lowestLowWaterSprings</w:t>
            </w:r>
            <w:proofErr w:type="spellEnd"/>
          </w:p>
        </w:tc>
        <w:tc>
          <w:tcPr>
            <w:tcW w:w="3544" w:type="dxa"/>
            <w:tcMar>
              <w:top w:w="0" w:type="dxa"/>
              <w:bottom w:w="0" w:type="dxa"/>
            </w:tcMar>
          </w:tcPr>
          <w:p w14:paraId="4BA00D72"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B4D448A" w14:textId="0F954A6F"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6</w:t>
            </w:r>
          </w:p>
        </w:tc>
        <w:tc>
          <w:tcPr>
            <w:tcW w:w="5812" w:type="dxa"/>
            <w:tcMar>
              <w:top w:w="0" w:type="dxa"/>
              <w:bottom w:w="0" w:type="dxa"/>
            </w:tcMar>
          </w:tcPr>
          <w:p w14:paraId="18A9D004" w14:textId="6E0ABCFA" w:rsidR="004F6788" w:rsidRPr="002455BA" w:rsidRDefault="004F6788" w:rsidP="008708FB">
            <w:pPr>
              <w:suppressAutoHyphens/>
              <w:snapToGrid w:val="0"/>
              <w:spacing w:before="60" w:after="60" w:line="240" w:lineRule="auto"/>
              <w:rPr>
                <w:sz w:val="16"/>
                <w:szCs w:val="16"/>
              </w:rPr>
            </w:pPr>
          </w:p>
        </w:tc>
      </w:tr>
      <w:tr w:rsidR="004F6788" w:rsidRPr="002455BA" w14:paraId="362FE650" w14:textId="77777777" w:rsidTr="00681EDD">
        <w:trPr>
          <w:cantSplit/>
        </w:trPr>
        <w:tc>
          <w:tcPr>
            <w:tcW w:w="1237" w:type="dxa"/>
            <w:tcMar>
              <w:top w:w="0" w:type="dxa"/>
              <w:bottom w:w="0" w:type="dxa"/>
            </w:tcMar>
          </w:tcPr>
          <w:p w14:paraId="531D748C"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C0D043D"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approximateMeanLowWaterSprings</w:t>
            </w:r>
            <w:proofErr w:type="spellEnd"/>
          </w:p>
        </w:tc>
        <w:tc>
          <w:tcPr>
            <w:tcW w:w="3544" w:type="dxa"/>
            <w:tcMar>
              <w:top w:w="0" w:type="dxa"/>
              <w:bottom w:w="0" w:type="dxa"/>
            </w:tcMar>
          </w:tcPr>
          <w:p w14:paraId="0A6868C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143D673" w14:textId="7B332F2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7</w:t>
            </w:r>
          </w:p>
        </w:tc>
        <w:tc>
          <w:tcPr>
            <w:tcW w:w="5812" w:type="dxa"/>
            <w:tcMar>
              <w:top w:w="0" w:type="dxa"/>
              <w:bottom w:w="0" w:type="dxa"/>
            </w:tcMar>
          </w:tcPr>
          <w:p w14:paraId="039CECAA" w14:textId="2D00AD98" w:rsidR="004F6788" w:rsidRPr="002455BA" w:rsidRDefault="004F6788" w:rsidP="008708FB">
            <w:pPr>
              <w:suppressAutoHyphens/>
              <w:snapToGrid w:val="0"/>
              <w:spacing w:before="60" w:after="60" w:line="240" w:lineRule="auto"/>
              <w:rPr>
                <w:sz w:val="16"/>
                <w:szCs w:val="16"/>
              </w:rPr>
            </w:pPr>
          </w:p>
        </w:tc>
      </w:tr>
      <w:tr w:rsidR="004F6788" w:rsidRPr="002455BA" w14:paraId="5F747B7A" w14:textId="77777777" w:rsidTr="00681EDD">
        <w:trPr>
          <w:cantSplit/>
        </w:trPr>
        <w:tc>
          <w:tcPr>
            <w:tcW w:w="1237" w:type="dxa"/>
            <w:tcMar>
              <w:top w:w="0" w:type="dxa"/>
              <w:bottom w:w="0" w:type="dxa"/>
            </w:tcMar>
          </w:tcPr>
          <w:p w14:paraId="66A35983"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3ADD740"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indianSpringLowWater</w:t>
            </w:r>
            <w:proofErr w:type="spellEnd"/>
          </w:p>
        </w:tc>
        <w:tc>
          <w:tcPr>
            <w:tcW w:w="3544" w:type="dxa"/>
            <w:tcMar>
              <w:top w:w="0" w:type="dxa"/>
              <w:bottom w:w="0" w:type="dxa"/>
            </w:tcMar>
          </w:tcPr>
          <w:p w14:paraId="5F2771DD"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6F302C8" w14:textId="5713BD2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8</w:t>
            </w:r>
          </w:p>
        </w:tc>
        <w:tc>
          <w:tcPr>
            <w:tcW w:w="5812" w:type="dxa"/>
            <w:tcMar>
              <w:top w:w="0" w:type="dxa"/>
              <w:bottom w:w="0" w:type="dxa"/>
            </w:tcMar>
          </w:tcPr>
          <w:p w14:paraId="20044915" w14:textId="0E1073EB" w:rsidR="004F6788" w:rsidRPr="002455BA" w:rsidRDefault="004F6788" w:rsidP="008708FB">
            <w:pPr>
              <w:suppressAutoHyphens/>
              <w:snapToGrid w:val="0"/>
              <w:spacing w:before="60" w:after="60" w:line="240" w:lineRule="auto"/>
              <w:rPr>
                <w:sz w:val="16"/>
                <w:szCs w:val="16"/>
              </w:rPr>
            </w:pPr>
          </w:p>
        </w:tc>
      </w:tr>
      <w:tr w:rsidR="004F6788" w:rsidRPr="002455BA" w14:paraId="564D6E5E" w14:textId="77777777" w:rsidTr="00681EDD">
        <w:trPr>
          <w:cantSplit/>
        </w:trPr>
        <w:tc>
          <w:tcPr>
            <w:tcW w:w="1237" w:type="dxa"/>
            <w:tcMar>
              <w:top w:w="0" w:type="dxa"/>
              <w:bottom w:w="0" w:type="dxa"/>
            </w:tcMar>
          </w:tcPr>
          <w:p w14:paraId="12B1D0CA"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4AA38436"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lowWaterSprings</w:t>
            </w:r>
            <w:proofErr w:type="spellEnd"/>
          </w:p>
        </w:tc>
        <w:tc>
          <w:tcPr>
            <w:tcW w:w="3544" w:type="dxa"/>
            <w:tcMar>
              <w:top w:w="0" w:type="dxa"/>
              <w:bottom w:w="0" w:type="dxa"/>
            </w:tcMar>
          </w:tcPr>
          <w:p w14:paraId="7E13F99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2F40AC" w14:textId="26C2E1A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9</w:t>
            </w:r>
          </w:p>
        </w:tc>
        <w:tc>
          <w:tcPr>
            <w:tcW w:w="5812" w:type="dxa"/>
            <w:tcMar>
              <w:top w:w="0" w:type="dxa"/>
              <w:bottom w:w="0" w:type="dxa"/>
            </w:tcMar>
          </w:tcPr>
          <w:p w14:paraId="6A76454C" w14:textId="283BADBA" w:rsidR="004F6788" w:rsidRPr="002455BA" w:rsidRDefault="004F6788" w:rsidP="008708FB">
            <w:pPr>
              <w:suppressAutoHyphens/>
              <w:snapToGrid w:val="0"/>
              <w:spacing w:before="60" w:after="60" w:line="240" w:lineRule="auto"/>
              <w:rPr>
                <w:sz w:val="16"/>
                <w:szCs w:val="16"/>
              </w:rPr>
            </w:pPr>
          </w:p>
        </w:tc>
      </w:tr>
      <w:tr w:rsidR="004F6788" w:rsidRPr="002455BA" w14:paraId="4E466CB1" w14:textId="77777777" w:rsidTr="00681EDD">
        <w:trPr>
          <w:cantSplit/>
        </w:trPr>
        <w:tc>
          <w:tcPr>
            <w:tcW w:w="1237" w:type="dxa"/>
            <w:tcMar>
              <w:top w:w="0" w:type="dxa"/>
              <w:bottom w:w="0" w:type="dxa"/>
            </w:tcMar>
          </w:tcPr>
          <w:p w14:paraId="738FEC5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36B4196"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approximateLowestAstronomicalTide</w:t>
            </w:r>
            <w:proofErr w:type="spellEnd"/>
          </w:p>
        </w:tc>
        <w:tc>
          <w:tcPr>
            <w:tcW w:w="3544" w:type="dxa"/>
            <w:tcMar>
              <w:top w:w="0" w:type="dxa"/>
              <w:bottom w:w="0" w:type="dxa"/>
            </w:tcMar>
          </w:tcPr>
          <w:p w14:paraId="74C0124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24BE10D" w14:textId="3BFC00B9"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10</w:t>
            </w:r>
          </w:p>
        </w:tc>
        <w:tc>
          <w:tcPr>
            <w:tcW w:w="5812" w:type="dxa"/>
            <w:tcMar>
              <w:top w:w="0" w:type="dxa"/>
              <w:bottom w:w="0" w:type="dxa"/>
            </w:tcMar>
          </w:tcPr>
          <w:p w14:paraId="10F97D3E" w14:textId="14848A9F" w:rsidR="004F6788" w:rsidRPr="002455BA" w:rsidRDefault="004F6788" w:rsidP="008708FB">
            <w:pPr>
              <w:suppressAutoHyphens/>
              <w:snapToGrid w:val="0"/>
              <w:spacing w:before="60" w:after="60" w:line="240" w:lineRule="auto"/>
              <w:rPr>
                <w:sz w:val="16"/>
                <w:szCs w:val="16"/>
              </w:rPr>
            </w:pPr>
          </w:p>
        </w:tc>
      </w:tr>
      <w:tr w:rsidR="004F6788" w:rsidRPr="002455BA" w14:paraId="4EC7CE14" w14:textId="77777777" w:rsidTr="00681EDD">
        <w:trPr>
          <w:cantSplit/>
        </w:trPr>
        <w:tc>
          <w:tcPr>
            <w:tcW w:w="1237" w:type="dxa"/>
            <w:tcMar>
              <w:top w:w="0" w:type="dxa"/>
              <w:bottom w:w="0" w:type="dxa"/>
            </w:tcMar>
          </w:tcPr>
          <w:p w14:paraId="7EC4B2D7"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B0DDB90"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nearlyLowestLowWater</w:t>
            </w:r>
            <w:proofErr w:type="spellEnd"/>
          </w:p>
        </w:tc>
        <w:tc>
          <w:tcPr>
            <w:tcW w:w="3544" w:type="dxa"/>
            <w:tcMar>
              <w:top w:w="0" w:type="dxa"/>
              <w:bottom w:w="0" w:type="dxa"/>
            </w:tcMar>
          </w:tcPr>
          <w:p w14:paraId="3DAD0E1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B55670" w14:textId="21DC17A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11</w:t>
            </w:r>
          </w:p>
        </w:tc>
        <w:tc>
          <w:tcPr>
            <w:tcW w:w="5812" w:type="dxa"/>
            <w:tcMar>
              <w:top w:w="0" w:type="dxa"/>
              <w:bottom w:w="0" w:type="dxa"/>
            </w:tcMar>
          </w:tcPr>
          <w:p w14:paraId="14D87331" w14:textId="3BC6A544" w:rsidR="004F6788" w:rsidRPr="002455BA" w:rsidRDefault="004F6788" w:rsidP="008708FB">
            <w:pPr>
              <w:suppressAutoHyphens/>
              <w:snapToGrid w:val="0"/>
              <w:spacing w:before="60" w:after="60" w:line="240" w:lineRule="auto"/>
              <w:rPr>
                <w:sz w:val="16"/>
                <w:szCs w:val="16"/>
              </w:rPr>
            </w:pPr>
          </w:p>
        </w:tc>
      </w:tr>
      <w:tr w:rsidR="004F6788" w:rsidRPr="002455BA" w14:paraId="11504248" w14:textId="77777777" w:rsidTr="00681EDD">
        <w:trPr>
          <w:cantSplit/>
        </w:trPr>
        <w:tc>
          <w:tcPr>
            <w:tcW w:w="1237" w:type="dxa"/>
            <w:tcMar>
              <w:top w:w="0" w:type="dxa"/>
              <w:bottom w:w="0" w:type="dxa"/>
            </w:tcMar>
          </w:tcPr>
          <w:p w14:paraId="6239C6B5"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D88E7BE"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meanLowerLowWater</w:t>
            </w:r>
            <w:proofErr w:type="spellEnd"/>
          </w:p>
        </w:tc>
        <w:tc>
          <w:tcPr>
            <w:tcW w:w="3544" w:type="dxa"/>
            <w:tcMar>
              <w:top w:w="0" w:type="dxa"/>
              <w:bottom w:w="0" w:type="dxa"/>
            </w:tcMar>
          </w:tcPr>
          <w:p w14:paraId="682F43A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B482749" w14:textId="558C5DA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12</w:t>
            </w:r>
          </w:p>
        </w:tc>
        <w:tc>
          <w:tcPr>
            <w:tcW w:w="5812" w:type="dxa"/>
            <w:tcMar>
              <w:top w:w="0" w:type="dxa"/>
              <w:bottom w:w="0" w:type="dxa"/>
            </w:tcMar>
          </w:tcPr>
          <w:p w14:paraId="1E8938AF" w14:textId="4EBF01B0" w:rsidR="004F6788" w:rsidRPr="002455BA" w:rsidRDefault="004F6788" w:rsidP="008708FB">
            <w:pPr>
              <w:suppressAutoHyphens/>
              <w:snapToGrid w:val="0"/>
              <w:spacing w:before="60" w:after="60" w:line="240" w:lineRule="auto"/>
              <w:rPr>
                <w:sz w:val="16"/>
                <w:szCs w:val="16"/>
              </w:rPr>
            </w:pPr>
            <w:r w:rsidRPr="002455BA">
              <w:rPr>
                <w:sz w:val="16"/>
                <w:szCs w:val="16"/>
              </w:rPr>
              <w:t>(MLLW)</w:t>
            </w:r>
          </w:p>
        </w:tc>
      </w:tr>
      <w:tr w:rsidR="004F6788" w:rsidRPr="002455BA" w14:paraId="29A08FF9" w14:textId="77777777" w:rsidTr="00681EDD">
        <w:trPr>
          <w:cantSplit/>
        </w:trPr>
        <w:tc>
          <w:tcPr>
            <w:tcW w:w="1237" w:type="dxa"/>
            <w:tcMar>
              <w:top w:w="0" w:type="dxa"/>
              <w:bottom w:w="0" w:type="dxa"/>
            </w:tcMar>
          </w:tcPr>
          <w:p w14:paraId="4F0B7A2E"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65B0F21"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lowWater</w:t>
            </w:r>
            <w:proofErr w:type="spellEnd"/>
          </w:p>
        </w:tc>
        <w:tc>
          <w:tcPr>
            <w:tcW w:w="3544" w:type="dxa"/>
            <w:tcMar>
              <w:top w:w="0" w:type="dxa"/>
              <w:bottom w:w="0" w:type="dxa"/>
            </w:tcMar>
          </w:tcPr>
          <w:p w14:paraId="6E60255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12A3EC1" w14:textId="2E274497"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13</w:t>
            </w:r>
          </w:p>
        </w:tc>
        <w:tc>
          <w:tcPr>
            <w:tcW w:w="5812" w:type="dxa"/>
            <w:tcMar>
              <w:top w:w="0" w:type="dxa"/>
              <w:bottom w:w="0" w:type="dxa"/>
            </w:tcMar>
          </w:tcPr>
          <w:p w14:paraId="068B509F" w14:textId="10B08A91" w:rsidR="004F6788" w:rsidRPr="002455BA" w:rsidRDefault="004F6788" w:rsidP="008708FB">
            <w:pPr>
              <w:suppressAutoHyphens/>
              <w:snapToGrid w:val="0"/>
              <w:spacing w:before="60" w:after="60" w:line="240" w:lineRule="auto"/>
              <w:rPr>
                <w:sz w:val="16"/>
                <w:szCs w:val="16"/>
              </w:rPr>
            </w:pPr>
            <w:r w:rsidRPr="002455BA">
              <w:rPr>
                <w:sz w:val="16"/>
                <w:szCs w:val="16"/>
              </w:rPr>
              <w:t>(LW)</w:t>
            </w:r>
          </w:p>
        </w:tc>
      </w:tr>
      <w:tr w:rsidR="004F6788" w:rsidRPr="002455BA" w14:paraId="455AC2BD" w14:textId="77777777" w:rsidTr="00681EDD">
        <w:trPr>
          <w:cantSplit/>
        </w:trPr>
        <w:tc>
          <w:tcPr>
            <w:tcW w:w="1237" w:type="dxa"/>
            <w:tcMar>
              <w:top w:w="0" w:type="dxa"/>
              <w:bottom w:w="0" w:type="dxa"/>
            </w:tcMar>
          </w:tcPr>
          <w:p w14:paraId="0FBFFD6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3683560"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approximateMeanLowWater</w:t>
            </w:r>
            <w:proofErr w:type="spellEnd"/>
          </w:p>
        </w:tc>
        <w:tc>
          <w:tcPr>
            <w:tcW w:w="3544" w:type="dxa"/>
            <w:tcMar>
              <w:top w:w="0" w:type="dxa"/>
              <w:bottom w:w="0" w:type="dxa"/>
            </w:tcMar>
          </w:tcPr>
          <w:p w14:paraId="5FD4741F"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744F00E" w14:textId="2C4FAC77"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14</w:t>
            </w:r>
          </w:p>
        </w:tc>
        <w:tc>
          <w:tcPr>
            <w:tcW w:w="5812" w:type="dxa"/>
            <w:tcMar>
              <w:top w:w="0" w:type="dxa"/>
              <w:bottom w:w="0" w:type="dxa"/>
            </w:tcMar>
          </w:tcPr>
          <w:p w14:paraId="43378E4C" w14:textId="5FC0970B" w:rsidR="004F6788" w:rsidRPr="002455BA" w:rsidRDefault="004F6788" w:rsidP="008708FB">
            <w:pPr>
              <w:suppressAutoHyphens/>
              <w:snapToGrid w:val="0"/>
              <w:spacing w:before="60" w:after="60" w:line="240" w:lineRule="auto"/>
              <w:rPr>
                <w:sz w:val="16"/>
                <w:szCs w:val="16"/>
              </w:rPr>
            </w:pPr>
          </w:p>
        </w:tc>
      </w:tr>
      <w:tr w:rsidR="004F6788" w:rsidRPr="002455BA" w14:paraId="537F40DB" w14:textId="77777777" w:rsidTr="00681EDD">
        <w:trPr>
          <w:cantSplit/>
        </w:trPr>
        <w:tc>
          <w:tcPr>
            <w:tcW w:w="1237" w:type="dxa"/>
            <w:tcMar>
              <w:top w:w="0" w:type="dxa"/>
              <w:bottom w:w="0" w:type="dxa"/>
            </w:tcMar>
          </w:tcPr>
          <w:p w14:paraId="45EDB14A" w14:textId="77777777" w:rsidR="004F6788" w:rsidRPr="002455BA" w:rsidRDefault="004F6788" w:rsidP="008708FB">
            <w:pPr>
              <w:suppressAutoHyphens/>
              <w:snapToGrid w:val="0"/>
              <w:spacing w:before="60" w:after="60" w:line="240" w:lineRule="auto"/>
              <w:rPr>
                <w:sz w:val="16"/>
                <w:szCs w:val="16"/>
              </w:rPr>
            </w:pPr>
            <w:r w:rsidRPr="002455BA">
              <w:rPr>
                <w:sz w:val="16"/>
                <w:szCs w:val="16"/>
              </w:rPr>
              <w:lastRenderedPageBreak/>
              <w:t>Value</w:t>
            </w:r>
          </w:p>
        </w:tc>
        <w:tc>
          <w:tcPr>
            <w:tcW w:w="2977" w:type="dxa"/>
            <w:tcMar>
              <w:top w:w="0" w:type="dxa"/>
              <w:bottom w:w="0" w:type="dxa"/>
            </w:tcMar>
          </w:tcPr>
          <w:p w14:paraId="4AB73B8C"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approximateMeanLowerLowWater</w:t>
            </w:r>
            <w:proofErr w:type="spellEnd"/>
          </w:p>
        </w:tc>
        <w:tc>
          <w:tcPr>
            <w:tcW w:w="3544" w:type="dxa"/>
            <w:tcMar>
              <w:top w:w="0" w:type="dxa"/>
              <w:bottom w:w="0" w:type="dxa"/>
            </w:tcMar>
          </w:tcPr>
          <w:p w14:paraId="727457A0"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333A041" w14:textId="717A3D1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15</w:t>
            </w:r>
          </w:p>
        </w:tc>
        <w:tc>
          <w:tcPr>
            <w:tcW w:w="5812" w:type="dxa"/>
            <w:tcMar>
              <w:top w:w="0" w:type="dxa"/>
              <w:bottom w:w="0" w:type="dxa"/>
            </w:tcMar>
          </w:tcPr>
          <w:p w14:paraId="052ABC1C" w14:textId="7A6F6DF0" w:rsidR="004F6788" w:rsidRPr="002455BA" w:rsidRDefault="004F6788" w:rsidP="008708FB">
            <w:pPr>
              <w:suppressAutoHyphens/>
              <w:snapToGrid w:val="0"/>
              <w:spacing w:before="60" w:after="60" w:line="240" w:lineRule="auto"/>
              <w:rPr>
                <w:sz w:val="16"/>
                <w:szCs w:val="16"/>
              </w:rPr>
            </w:pPr>
          </w:p>
        </w:tc>
      </w:tr>
      <w:tr w:rsidR="004F6788" w:rsidRPr="002455BA" w14:paraId="621F9969" w14:textId="77777777" w:rsidTr="00681EDD">
        <w:trPr>
          <w:cantSplit/>
        </w:trPr>
        <w:tc>
          <w:tcPr>
            <w:tcW w:w="1237" w:type="dxa"/>
            <w:tcMar>
              <w:top w:w="0" w:type="dxa"/>
              <w:bottom w:w="0" w:type="dxa"/>
            </w:tcMar>
          </w:tcPr>
          <w:p w14:paraId="53E804B9"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70A0E05"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meanHighWater</w:t>
            </w:r>
            <w:proofErr w:type="spellEnd"/>
          </w:p>
        </w:tc>
        <w:tc>
          <w:tcPr>
            <w:tcW w:w="3544" w:type="dxa"/>
            <w:tcMar>
              <w:top w:w="0" w:type="dxa"/>
              <w:bottom w:w="0" w:type="dxa"/>
            </w:tcMar>
          </w:tcPr>
          <w:p w14:paraId="27C87D0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4835AA90" w14:textId="22037A7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16</w:t>
            </w:r>
          </w:p>
        </w:tc>
        <w:tc>
          <w:tcPr>
            <w:tcW w:w="5812" w:type="dxa"/>
            <w:tcMar>
              <w:top w:w="0" w:type="dxa"/>
              <w:bottom w:w="0" w:type="dxa"/>
            </w:tcMar>
          </w:tcPr>
          <w:p w14:paraId="584820CF" w14:textId="1FD99470" w:rsidR="004F6788" w:rsidRPr="002455BA" w:rsidRDefault="004F6788" w:rsidP="008708FB">
            <w:pPr>
              <w:suppressAutoHyphens/>
              <w:snapToGrid w:val="0"/>
              <w:spacing w:before="60" w:after="60" w:line="240" w:lineRule="auto"/>
              <w:rPr>
                <w:sz w:val="16"/>
                <w:szCs w:val="16"/>
              </w:rPr>
            </w:pPr>
            <w:r w:rsidRPr="002455BA">
              <w:rPr>
                <w:sz w:val="16"/>
                <w:szCs w:val="16"/>
              </w:rPr>
              <w:t>(MHW)</w:t>
            </w:r>
          </w:p>
        </w:tc>
      </w:tr>
      <w:tr w:rsidR="004F6788" w:rsidRPr="002455BA" w14:paraId="79E84B86" w14:textId="77777777" w:rsidTr="00681EDD">
        <w:trPr>
          <w:cantSplit/>
        </w:trPr>
        <w:tc>
          <w:tcPr>
            <w:tcW w:w="1237" w:type="dxa"/>
            <w:tcMar>
              <w:top w:w="0" w:type="dxa"/>
              <w:bottom w:w="0" w:type="dxa"/>
            </w:tcMar>
          </w:tcPr>
          <w:p w14:paraId="714D46C7"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CA1473D"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meanHighWaterSprings</w:t>
            </w:r>
            <w:proofErr w:type="spellEnd"/>
          </w:p>
        </w:tc>
        <w:tc>
          <w:tcPr>
            <w:tcW w:w="3544" w:type="dxa"/>
            <w:tcMar>
              <w:top w:w="0" w:type="dxa"/>
              <w:bottom w:w="0" w:type="dxa"/>
            </w:tcMar>
          </w:tcPr>
          <w:p w14:paraId="1236CE3F"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ACF0B5B" w14:textId="5B7E1124"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17</w:t>
            </w:r>
          </w:p>
        </w:tc>
        <w:tc>
          <w:tcPr>
            <w:tcW w:w="5812" w:type="dxa"/>
            <w:tcMar>
              <w:top w:w="0" w:type="dxa"/>
              <w:bottom w:w="0" w:type="dxa"/>
            </w:tcMar>
          </w:tcPr>
          <w:p w14:paraId="102516CC" w14:textId="79205717" w:rsidR="004F6788" w:rsidRPr="002455BA" w:rsidRDefault="004F6788" w:rsidP="008708FB">
            <w:pPr>
              <w:suppressAutoHyphens/>
              <w:snapToGrid w:val="0"/>
              <w:spacing w:before="60" w:after="60" w:line="240" w:lineRule="auto"/>
              <w:rPr>
                <w:sz w:val="16"/>
                <w:szCs w:val="16"/>
              </w:rPr>
            </w:pPr>
            <w:r w:rsidRPr="002455BA">
              <w:rPr>
                <w:sz w:val="16"/>
                <w:szCs w:val="16"/>
              </w:rPr>
              <w:t>(MHWS)</w:t>
            </w:r>
          </w:p>
        </w:tc>
      </w:tr>
      <w:tr w:rsidR="004F6788" w:rsidRPr="002455BA" w14:paraId="6C569C8F" w14:textId="77777777" w:rsidTr="00681EDD">
        <w:trPr>
          <w:cantSplit/>
        </w:trPr>
        <w:tc>
          <w:tcPr>
            <w:tcW w:w="1237" w:type="dxa"/>
            <w:tcMar>
              <w:top w:w="0" w:type="dxa"/>
              <w:bottom w:w="0" w:type="dxa"/>
            </w:tcMar>
          </w:tcPr>
          <w:p w14:paraId="5FA65574"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B293410"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highWater</w:t>
            </w:r>
            <w:proofErr w:type="spellEnd"/>
          </w:p>
        </w:tc>
        <w:tc>
          <w:tcPr>
            <w:tcW w:w="3544" w:type="dxa"/>
            <w:tcMar>
              <w:top w:w="0" w:type="dxa"/>
              <w:bottom w:w="0" w:type="dxa"/>
            </w:tcMar>
          </w:tcPr>
          <w:p w14:paraId="46BEF30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EA5BB13" w14:textId="3F6452D5"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18</w:t>
            </w:r>
          </w:p>
        </w:tc>
        <w:tc>
          <w:tcPr>
            <w:tcW w:w="5812" w:type="dxa"/>
            <w:tcMar>
              <w:top w:w="0" w:type="dxa"/>
              <w:bottom w:w="0" w:type="dxa"/>
            </w:tcMar>
          </w:tcPr>
          <w:p w14:paraId="65F11244" w14:textId="68B9F55B" w:rsidR="004F6788" w:rsidRPr="002455BA" w:rsidRDefault="004F6788" w:rsidP="008708FB">
            <w:pPr>
              <w:suppressAutoHyphens/>
              <w:snapToGrid w:val="0"/>
              <w:spacing w:before="60" w:after="60" w:line="240" w:lineRule="auto"/>
              <w:rPr>
                <w:sz w:val="16"/>
                <w:szCs w:val="16"/>
              </w:rPr>
            </w:pPr>
            <w:r w:rsidRPr="002455BA">
              <w:rPr>
                <w:sz w:val="16"/>
                <w:szCs w:val="16"/>
              </w:rPr>
              <w:t>(HW)</w:t>
            </w:r>
          </w:p>
        </w:tc>
      </w:tr>
      <w:tr w:rsidR="004F6788" w:rsidRPr="002455BA" w14:paraId="139E1540" w14:textId="77777777" w:rsidTr="00681EDD">
        <w:trPr>
          <w:cantSplit/>
        </w:trPr>
        <w:tc>
          <w:tcPr>
            <w:tcW w:w="1237" w:type="dxa"/>
            <w:tcMar>
              <w:top w:w="0" w:type="dxa"/>
              <w:bottom w:w="0" w:type="dxa"/>
            </w:tcMar>
          </w:tcPr>
          <w:p w14:paraId="51C0FC54"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39D0F62"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approximateMeanSeaLevel</w:t>
            </w:r>
            <w:proofErr w:type="spellEnd"/>
          </w:p>
        </w:tc>
        <w:tc>
          <w:tcPr>
            <w:tcW w:w="3544" w:type="dxa"/>
            <w:tcMar>
              <w:top w:w="0" w:type="dxa"/>
              <w:bottom w:w="0" w:type="dxa"/>
            </w:tcMar>
          </w:tcPr>
          <w:p w14:paraId="6B641FE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0BD72A2" w14:textId="26075072"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19</w:t>
            </w:r>
          </w:p>
        </w:tc>
        <w:tc>
          <w:tcPr>
            <w:tcW w:w="5812" w:type="dxa"/>
            <w:tcMar>
              <w:top w:w="0" w:type="dxa"/>
              <w:bottom w:w="0" w:type="dxa"/>
            </w:tcMar>
          </w:tcPr>
          <w:p w14:paraId="017F81AA" w14:textId="41068265" w:rsidR="004F6788" w:rsidRPr="002455BA" w:rsidRDefault="004F6788" w:rsidP="008708FB">
            <w:pPr>
              <w:suppressAutoHyphens/>
              <w:snapToGrid w:val="0"/>
              <w:spacing w:before="60" w:after="60" w:line="240" w:lineRule="auto"/>
              <w:rPr>
                <w:sz w:val="16"/>
                <w:szCs w:val="16"/>
              </w:rPr>
            </w:pPr>
          </w:p>
        </w:tc>
      </w:tr>
      <w:tr w:rsidR="004F6788" w:rsidRPr="002455BA" w14:paraId="413DBD38" w14:textId="77777777" w:rsidTr="00681EDD">
        <w:trPr>
          <w:cantSplit/>
        </w:trPr>
        <w:tc>
          <w:tcPr>
            <w:tcW w:w="1237" w:type="dxa"/>
            <w:tcMar>
              <w:top w:w="0" w:type="dxa"/>
              <w:bottom w:w="0" w:type="dxa"/>
            </w:tcMar>
          </w:tcPr>
          <w:p w14:paraId="32A1FE76"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BABBB6A"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highWaterSprings</w:t>
            </w:r>
            <w:proofErr w:type="spellEnd"/>
          </w:p>
        </w:tc>
        <w:tc>
          <w:tcPr>
            <w:tcW w:w="3544" w:type="dxa"/>
            <w:tcMar>
              <w:top w:w="0" w:type="dxa"/>
              <w:bottom w:w="0" w:type="dxa"/>
            </w:tcMar>
          </w:tcPr>
          <w:p w14:paraId="564198BA"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84CD0FF" w14:textId="55D14E3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20</w:t>
            </w:r>
          </w:p>
        </w:tc>
        <w:tc>
          <w:tcPr>
            <w:tcW w:w="5812" w:type="dxa"/>
            <w:tcMar>
              <w:top w:w="0" w:type="dxa"/>
              <w:bottom w:w="0" w:type="dxa"/>
            </w:tcMar>
          </w:tcPr>
          <w:p w14:paraId="4618D204" w14:textId="31C52A78" w:rsidR="004F6788" w:rsidRPr="002455BA" w:rsidRDefault="004F6788" w:rsidP="008708FB">
            <w:pPr>
              <w:suppressAutoHyphens/>
              <w:snapToGrid w:val="0"/>
              <w:spacing w:before="60" w:after="60" w:line="240" w:lineRule="auto"/>
              <w:rPr>
                <w:sz w:val="16"/>
                <w:szCs w:val="16"/>
              </w:rPr>
            </w:pPr>
          </w:p>
        </w:tc>
      </w:tr>
      <w:tr w:rsidR="004F6788" w:rsidRPr="002455BA" w14:paraId="1EDB2CA3" w14:textId="77777777" w:rsidTr="00681EDD">
        <w:trPr>
          <w:cantSplit/>
        </w:trPr>
        <w:tc>
          <w:tcPr>
            <w:tcW w:w="1237" w:type="dxa"/>
            <w:tcMar>
              <w:top w:w="0" w:type="dxa"/>
              <w:bottom w:w="0" w:type="dxa"/>
            </w:tcMar>
          </w:tcPr>
          <w:p w14:paraId="7890D80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67BD21DE"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meanHigherHighWater</w:t>
            </w:r>
            <w:proofErr w:type="spellEnd"/>
          </w:p>
        </w:tc>
        <w:tc>
          <w:tcPr>
            <w:tcW w:w="3544" w:type="dxa"/>
            <w:tcMar>
              <w:top w:w="0" w:type="dxa"/>
              <w:bottom w:w="0" w:type="dxa"/>
            </w:tcMar>
          </w:tcPr>
          <w:p w14:paraId="5DC935D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5CC74F8" w14:textId="34055F8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21</w:t>
            </w:r>
          </w:p>
        </w:tc>
        <w:tc>
          <w:tcPr>
            <w:tcW w:w="5812" w:type="dxa"/>
            <w:tcMar>
              <w:top w:w="0" w:type="dxa"/>
              <w:bottom w:w="0" w:type="dxa"/>
            </w:tcMar>
          </w:tcPr>
          <w:p w14:paraId="5589B46A" w14:textId="73FB05E6" w:rsidR="004F6788" w:rsidRPr="002455BA" w:rsidRDefault="004F6788" w:rsidP="008708FB">
            <w:pPr>
              <w:suppressAutoHyphens/>
              <w:snapToGrid w:val="0"/>
              <w:spacing w:before="60" w:after="60" w:line="240" w:lineRule="auto"/>
              <w:rPr>
                <w:sz w:val="16"/>
                <w:szCs w:val="16"/>
              </w:rPr>
            </w:pPr>
            <w:r w:rsidRPr="002455BA">
              <w:rPr>
                <w:sz w:val="16"/>
                <w:szCs w:val="16"/>
              </w:rPr>
              <w:t>(MHHW)</w:t>
            </w:r>
          </w:p>
        </w:tc>
      </w:tr>
      <w:tr w:rsidR="004F6788" w:rsidRPr="002455BA" w14:paraId="04701319" w14:textId="77777777" w:rsidTr="00681EDD">
        <w:trPr>
          <w:cantSplit/>
        </w:trPr>
        <w:tc>
          <w:tcPr>
            <w:tcW w:w="1237" w:type="dxa"/>
            <w:tcMar>
              <w:top w:w="0" w:type="dxa"/>
              <w:bottom w:w="0" w:type="dxa"/>
            </w:tcMar>
          </w:tcPr>
          <w:p w14:paraId="594C32C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B457DD2"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equinoctialSpringLowWater</w:t>
            </w:r>
            <w:proofErr w:type="spellEnd"/>
          </w:p>
        </w:tc>
        <w:tc>
          <w:tcPr>
            <w:tcW w:w="3544" w:type="dxa"/>
            <w:tcMar>
              <w:top w:w="0" w:type="dxa"/>
              <w:bottom w:w="0" w:type="dxa"/>
            </w:tcMar>
          </w:tcPr>
          <w:p w14:paraId="13F8C69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7E10D185" w14:textId="1C77D5A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22</w:t>
            </w:r>
          </w:p>
        </w:tc>
        <w:tc>
          <w:tcPr>
            <w:tcW w:w="5812" w:type="dxa"/>
            <w:tcMar>
              <w:top w:w="0" w:type="dxa"/>
              <w:bottom w:w="0" w:type="dxa"/>
            </w:tcMar>
          </w:tcPr>
          <w:p w14:paraId="4D099A44" w14:textId="001E2D43" w:rsidR="004F6788" w:rsidRPr="002455BA" w:rsidRDefault="004F6788" w:rsidP="008708FB">
            <w:pPr>
              <w:suppressAutoHyphens/>
              <w:snapToGrid w:val="0"/>
              <w:spacing w:before="60" w:after="60" w:line="240" w:lineRule="auto"/>
              <w:rPr>
                <w:sz w:val="16"/>
                <w:szCs w:val="16"/>
              </w:rPr>
            </w:pPr>
          </w:p>
        </w:tc>
      </w:tr>
      <w:tr w:rsidR="004F6788" w:rsidRPr="002455BA" w14:paraId="0FFFFB89" w14:textId="77777777" w:rsidTr="00681EDD">
        <w:trPr>
          <w:cantSplit/>
        </w:trPr>
        <w:tc>
          <w:tcPr>
            <w:tcW w:w="1237" w:type="dxa"/>
            <w:tcMar>
              <w:top w:w="0" w:type="dxa"/>
              <w:bottom w:w="0" w:type="dxa"/>
            </w:tcMar>
          </w:tcPr>
          <w:p w14:paraId="5A996B3D"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4AB3F61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lowestAstronomicalTide</w:t>
            </w:r>
            <w:proofErr w:type="spellEnd"/>
          </w:p>
        </w:tc>
        <w:tc>
          <w:tcPr>
            <w:tcW w:w="3544" w:type="dxa"/>
            <w:tcMar>
              <w:top w:w="0" w:type="dxa"/>
              <w:bottom w:w="0" w:type="dxa"/>
            </w:tcMar>
          </w:tcPr>
          <w:p w14:paraId="74F50F5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B00F0B1" w14:textId="60B9FCCD"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23</w:t>
            </w:r>
          </w:p>
        </w:tc>
        <w:tc>
          <w:tcPr>
            <w:tcW w:w="5812" w:type="dxa"/>
            <w:tcMar>
              <w:top w:w="0" w:type="dxa"/>
              <w:bottom w:w="0" w:type="dxa"/>
            </w:tcMar>
          </w:tcPr>
          <w:p w14:paraId="47909063" w14:textId="20BB1B9D" w:rsidR="004F6788" w:rsidRPr="002455BA" w:rsidRDefault="004F6788" w:rsidP="008708FB">
            <w:pPr>
              <w:suppressAutoHyphens/>
              <w:snapToGrid w:val="0"/>
              <w:spacing w:before="60" w:after="60" w:line="240" w:lineRule="auto"/>
              <w:rPr>
                <w:sz w:val="16"/>
                <w:szCs w:val="16"/>
              </w:rPr>
            </w:pPr>
            <w:r w:rsidRPr="002455BA">
              <w:rPr>
                <w:sz w:val="16"/>
                <w:szCs w:val="16"/>
              </w:rPr>
              <w:t>(LAT)</w:t>
            </w:r>
          </w:p>
        </w:tc>
      </w:tr>
      <w:tr w:rsidR="002455BA" w:rsidRPr="002455BA" w14:paraId="58633AB0" w14:textId="77777777" w:rsidTr="00681EDD">
        <w:trPr>
          <w:cantSplit/>
        </w:trPr>
        <w:tc>
          <w:tcPr>
            <w:tcW w:w="1237" w:type="dxa"/>
            <w:tcMar>
              <w:top w:w="0" w:type="dxa"/>
              <w:bottom w:w="0" w:type="dxa"/>
            </w:tcMar>
          </w:tcPr>
          <w:p w14:paraId="6A617AE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8B3E7D9"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localDatum</w:t>
            </w:r>
            <w:proofErr w:type="spellEnd"/>
          </w:p>
        </w:tc>
        <w:tc>
          <w:tcPr>
            <w:tcW w:w="3544" w:type="dxa"/>
            <w:tcMar>
              <w:top w:w="0" w:type="dxa"/>
              <w:bottom w:w="0" w:type="dxa"/>
            </w:tcMar>
          </w:tcPr>
          <w:p w14:paraId="68D24F10"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05F625E" w14:textId="3B37E05C"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24</w:t>
            </w:r>
          </w:p>
        </w:tc>
        <w:tc>
          <w:tcPr>
            <w:tcW w:w="5812" w:type="dxa"/>
            <w:tcMar>
              <w:top w:w="0" w:type="dxa"/>
              <w:bottom w:w="0" w:type="dxa"/>
            </w:tcMar>
          </w:tcPr>
          <w:p w14:paraId="62119A8F" w14:textId="451F1952" w:rsidR="004F6788" w:rsidRPr="002455BA" w:rsidRDefault="004F6788" w:rsidP="008708FB">
            <w:pPr>
              <w:suppressAutoHyphens/>
              <w:snapToGrid w:val="0"/>
              <w:spacing w:before="60" w:after="60" w:line="240" w:lineRule="auto"/>
              <w:rPr>
                <w:sz w:val="16"/>
                <w:szCs w:val="16"/>
              </w:rPr>
            </w:pPr>
          </w:p>
        </w:tc>
      </w:tr>
      <w:tr w:rsidR="004F6788" w:rsidRPr="002455BA" w14:paraId="03463394" w14:textId="77777777" w:rsidTr="00681EDD">
        <w:trPr>
          <w:cantSplit/>
        </w:trPr>
        <w:tc>
          <w:tcPr>
            <w:tcW w:w="1237" w:type="dxa"/>
            <w:tcMar>
              <w:top w:w="0" w:type="dxa"/>
              <w:bottom w:w="0" w:type="dxa"/>
            </w:tcMar>
          </w:tcPr>
          <w:p w14:paraId="71CF4A80"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86A052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internationalGreatLakesDatum1985</w:t>
            </w:r>
          </w:p>
        </w:tc>
        <w:tc>
          <w:tcPr>
            <w:tcW w:w="3544" w:type="dxa"/>
            <w:tcMar>
              <w:top w:w="0" w:type="dxa"/>
              <w:bottom w:w="0" w:type="dxa"/>
            </w:tcMar>
          </w:tcPr>
          <w:p w14:paraId="5654EF0D"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AA1BED5" w14:textId="443B354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25</w:t>
            </w:r>
          </w:p>
        </w:tc>
        <w:tc>
          <w:tcPr>
            <w:tcW w:w="5812" w:type="dxa"/>
            <w:tcMar>
              <w:top w:w="0" w:type="dxa"/>
              <w:bottom w:w="0" w:type="dxa"/>
            </w:tcMar>
          </w:tcPr>
          <w:p w14:paraId="32AF1F08" w14:textId="551B4B5C" w:rsidR="004F6788" w:rsidRPr="002455BA" w:rsidRDefault="004F6788" w:rsidP="008708FB">
            <w:pPr>
              <w:suppressAutoHyphens/>
              <w:snapToGrid w:val="0"/>
              <w:spacing w:before="60" w:after="60" w:line="240" w:lineRule="auto"/>
              <w:rPr>
                <w:sz w:val="16"/>
                <w:szCs w:val="16"/>
              </w:rPr>
            </w:pPr>
          </w:p>
        </w:tc>
      </w:tr>
      <w:tr w:rsidR="004F6788" w:rsidRPr="002455BA" w14:paraId="7BACF444" w14:textId="77777777" w:rsidTr="00681EDD">
        <w:trPr>
          <w:cantSplit/>
        </w:trPr>
        <w:tc>
          <w:tcPr>
            <w:tcW w:w="1237" w:type="dxa"/>
            <w:tcMar>
              <w:top w:w="0" w:type="dxa"/>
              <w:bottom w:w="0" w:type="dxa"/>
            </w:tcMar>
          </w:tcPr>
          <w:p w14:paraId="373554B0"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3FEA5F4"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meanWaterLevel</w:t>
            </w:r>
            <w:proofErr w:type="spellEnd"/>
          </w:p>
        </w:tc>
        <w:tc>
          <w:tcPr>
            <w:tcW w:w="3544" w:type="dxa"/>
            <w:tcMar>
              <w:top w:w="0" w:type="dxa"/>
              <w:bottom w:w="0" w:type="dxa"/>
            </w:tcMar>
          </w:tcPr>
          <w:p w14:paraId="2B314D1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DD63A56" w14:textId="095EFC9E"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26</w:t>
            </w:r>
          </w:p>
        </w:tc>
        <w:tc>
          <w:tcPr>
            <w:tcW w:w="5812" w:type="dxa"/>
            <w:tcMar>
              <w:top w:w="0" w:type="dxa"/>
              <w:bottom w:w="0" w:type="dxa"/>
            </w:tcMar>
          </w:tcPr>
          <w:p w14:paraId="6EC0F612" w14:textId="1326E9D5" w:rsidR="004F6788" w:rsidRPr="002455BA" w:rsidRDefault="004F6788" w:rsidP="008708FB">
            <w:pPr>
              <w:suppressAutoHyphens/>
              <w:snapToGrid w:val="0"/>
              <w:spacing w:before="60" w:after="60" w:line="240" w:lineRule="auto"/>
              <w:rPr>
                <w:sz w:val="16"/>
                <w:szCs w:val="16"/>
              </w:rPr>
            </w:pPr>
          </w:p>
        </w:tc>
      </w:tr>
      <w:tr w:rsidR="004F6788" w:rsidRPr="002455BA" w14:paraId="0C838347" w14:textId="77777777" w:rsidTr="00681EDD">
        <w:trPr>
          <w:cantSplit/>
        </w:trPr>
        <w:tc>
          <w:tcPr>
            <w:tcW w:w="1237" w:type="dxa"/>
            <w:tcMar>
              <w:top w:w="0" w:type="dxa"/>
              <w:bottom w:w="0" w:type="dxa"/>
            </w:tcMar>
          </w:tcPr>
          <w:p w14:paraId="3523CBEA"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952A98C"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lowerLowWaterLargeTide</w:t>
            </w:r>
            <w:proofErr w:type="spellEnd"/>
          </w:p>
        </w:tc>
        <w:tc>
          <w:tcPr>
            <w:tcW w:w="3544" w:type="dxa"/>
            <w:tcMar>
              <w:top w:w="0" w:type="dxa"/>
              <w:bottom w:w="0" w:type="dxa"/>
            </w:tcMar>
          </w:tcPr>
          <w:p w14:paraId="333F3C0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EFF0703" w14:textId="5D1CE0DB"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27</w:t>
            </w:r>
          </w:p>
        </w:tc>
        <w:tc>
          <w:tcPr>
            <w:tcW w:w="5812" w:type="dxa"/>
            <w:tcMar>
              <w:top w:w="0" w:type="dxa"/>
              <w:bottom w:w="0" w:type="dxa"/>
            </w:tcMar>
          </w:tcPr>
          <w:p w14:paraId="1443EA63" w14:textId="56E548F3" w:rsidR="004F6788" w:rsidRPr="002455BA" w:rsidRDefault="004F6788" w:rsidP="008708FB">
            <w:pPr>
              <w:suppressAutoHyphens/>
              <w:snapToGrid w:val="0"/>
              <w:spacing w:before="60" w:after="60" w:line="240" w:lineRule="auto"/>
              <w:rPr>
                <w:sz w:val="16"/>
                <w:szCs w:val="16"/>
              </w:rPr>
            </w:pPr>
          </w:p>
        </w:tc>
      </w:tr>
      <w:tr w:rsidR="004F6788" w:rsidRPr="002455BA" w14:paraId="5495DC0E" w14:textId="77777777" w:rsidTr="00681EDD">
        <w:trPr>
          <w:cantSplit/>
        </w:trPr>
        <w:tc>
          <w:tcPr>
            <w:tcW w:w="1237" w:type="dxa"/>
            <w:tcMar>
              <w:top w:w="0" w:type="dxa"/>
              <w:bottom w:w="0" w:type="dxa"/>
            </w:tcMar>
          </w:tcPr>
          <w:p w14:paraId="2C4FEDD2"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1635F84"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higherHighWaterLargeTide</w:t>
            </w:r>
            <w:proofErr w:type="spellEnd"/>
          </w:p>
        </w:tc>
        <w:tc>
          <w:tcPr>
            <w:tcW w:w="3544" w:type="dxa"/>
            <w:tcMar>
              <w:top w:w="0" w:type="dxa"/>
              <w:bottom w:w="0" w:type="dxa"/>
            </w:tcMar>
          </w:tcPr>
          <w:p w14:paraId="2C5416B5"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4EC321FF" w14:textId="51F5792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28</w:t>
            </w:r>
          </w:p>
        </w:tc>
        <w:tc>
          <w:tcPr>
            <w:tcW w:w="5812" w:type="dxa"/>
            <w:tcMar>
              <w:top w:w="0" w:type="dxa"/>
              <w:bottom w:w="0" w:type="dxa"/>
            </w:tcMar>
          </w:tcPr>
          <w:p w14:paraId="5BD6A572" w14:textId="352C7170" w:rsidR="004F6788" w:rsidRPr="002455BA" w:rsidRDefault="004F6788" w:rsidP="008708FB">
            <w:pPr>
              <w:suppressAutoHyphens/>
              <w:snapToGrid w:val="0"/>
              <w:spacing w:before="60" w:after="60" w:line="240" w:lineRule="auto"/>
              <w:rPr>
                <w:sz w:val="16"/>
                <w:szCs w:val="16"/>
              </w:rPr>
            </w:pPr>
          </w:p>
        </w:tc>
      </w:tr>
      <w:tr w:rsidR="004F6788" w:rsidRPr="002455BA" w14:paraId="2881CE0C" w14:textId="77777777" w:rsidTr="00681EDD">
        <w:trPr>
          <w:cantSplit/>
        </w:trPr>
        <w:tc>
          <w:tcPr>
            <w:tcW w:w="1237" w:type="dxa"/>
            <w:tcMar>
              <w:top w:w="0" w:type="dxa"/>
              <w:bottom w:w="0" w:type="dxa"/>
            </w:tcMar>
          </w:tcPr>
          <w:p w14:paraId="1427F688"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C297308"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nearlyHighestHighWater</w:t>
            </w:r>
            <w:proofErr w:type="spellEnd"/>
          </w:p>
        </w:tc>
        <w:tc>
          <w:tcPr>
            <w:tcW w:w="3544" w:type="dxa"/>
            <w:tcMar>
              <w:top w:w="0" w:type="dxa"/>
              <w:bottom w:w="0" w:type="dxa"/>
            </w:tcMar>
          </w:tcPr>
          <w:p w14:paraId="3D2ED984"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6AF1238" w14:textId="7ADD17B0"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29</w:t>
            </w:r>
          </w:p>
        </w:tc>
        <w:tc>
          <w:tcPr>
            <w:tcW w:w="5812" w:type="dxa"/>
            <w:tcMar>
              <w:top w:w="0" w:type="dxa"/>
              <w:bottom w:w="0" w:type="dxa"/>
            </w:tcMar>
          </w:tcPr>
          <w:p w14:paraId="15E5B5F2" w14:textId="0508A364" w:rsidR="004F6788" w:rsidRPr="002455BA" w:rsidRDefault="004F6788" w:rsidP="008708FB">
            <w:pPr>
              <w:suppressAutoHyphens/>
              <w:snapToGrid w:val="0"/>
              <w:spacing w:before="60" w:after="60" w:line="240" w:lineRule="auto"/>
              <w:rPr>
                <w:sz w:val="16"/>
                <w:szCs w:val="16"/>
              </w:rPr>
            </w:pPr>
          </w:p>
        </w:tc>
      </w:tr>
      <w:tr w:rsidR="004F6788" w:rsidRPr="002455BA" w14:paraId="2A79B097" w14:textId="77777777" w:rsidTr="00681EDD">
        <w:trPr>
          <w:cantSplit/>
        </w:trPr>
        <w:tc>
          <w:tcPr>
            <w:tcW w:w="1237" w:type="dxa"/>
            <w:tcMar>
              <w:top w:w="0" w:type="dxa"/>
              <w:bottom w:w="0" w:type="dxa"/>
            </w:tcMar>
          </w:tcPr>
          <w:p w14:paraId="16CA60A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6CE9B1C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highestAstronomicalTide</w:t>
            </w:r>
            <w:proofErr w:type="spellEnd"/>
            <w:r w:rsidRPr="002455BA">
              <w:rPr>
                <w:rFonts w:cs="Arial"/>
                <w:sz w:val="16"/>
                <w:szCs w:val="16"/>
                <w:lang w:val="en-US" w:eastAsia="en-US"/>
              </w:rPr>
              <w:t xml:space="preserve"> </w:t>
            </w:r>
          </w:p>
        </w:tc>
        <w:tc>
          <w:tcPr>
            <w:tcW w:w="3544" w:type="dxa"/>
            <w:tcMar>
              <w:top w:w="0" w:type="dxa"/>
              <w:bottom w:w="0" w:type="dxa"/>
            </w:tcMar>
          </w:tcPr>
          <w:p w14:paraId="5C568027"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2F8B034" w14:textId="0EE2A7F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30</w:t>
            </w:r>
          </w:p>
        </w:tc>
        <w:tc>
          <w:tcPr>
            <w:tcW w:w="5812" w:type="dxa"/>
            <w:tcMar>
              <w:top w:w="0" w:type="dxa"/>
              <w:bottom w:w="0" w:type="dxa"/>
            </w:tcMar>
          </w:tcPr>
          <w:p w14:paraId="62F6A08A" w14:textId="77777777" w:rsidR="004F6788" w:rsidRPr="002455BA" w:rsidRDefault="004F6788" w:rsidP="008708FB">
            <w:pPr>
              <w:suppressAutoHyphens/>
              <w:snapToGrid w:val="0"/>
              <w:spacing w:before="60" w:after="60" w:line="240" w:lineRule="auto"/>
              <w:rPr>
                <w:sz w:val="16"/>
                <w:szCs w:val="16"/>
              </w:rPr>
            </w:pPr>
            <w:r w:rsidRPr="002455BA">
              <w:rPr>
                <w:sz w:val="16"/>
                <w:szCs w:val="16"/>
              </w:rPr>
              <w:t>(HAT)</w:t>
            </w:r>
          </w:p>
        </w:tc>
      </w:tr>
      <w:tr w:rsidR="00B804F6" w:rsidRPr="002455BA" w14:paraId="6D24EF51" w14:textId="77777777" w:rsidTr="00681EDD">
        <w:trPr>
          <w:cantSplit/>
        </w:trPr>
        <w:tc>
          <w:tcPr>
            <w:tcW w:w="1237" w:type="dxa"/>
            <w:tcMar>
              <w:top w:w="0" w:type="dxa"/>
              <w:bottom w:w="0" w:type="dxa"/>
            </w:tcMar>
          </w:tcPr>
          <w:p w14:paraId="6D3E087C" w14:textId="736ACF4F" w:rsidR="00B804F6" w:rsidRPr="002455BA" w:rsidRDefault="00B804F6"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FD864E5" w14:textId="05408C51" w:rsidR="00B804F6" w:rsidRPr="002455BA" w:rsidRDefault="00B804F6" w:rsidP="008708FB">
            <w:pPr>
              <w:autoSpaceDE w:val="0"/>
              <w:autoSpaceDN w:val="0"/>
              <w:adjustRightInd w:val="0"/>
              <w:spacing w:before="60" w:after="60" w:line="240" w:lineRule="auto"/>
              <w:rPr>
                <w:rFonts w:cs="Arial"/>
                <w:sz w:val="16"/>
                <w:szCs w:val="16"/>
                <w:lang w:val="en-US" w:eastAsia="en-US"/>
              </w:rPr>
            </w:pPr>
            <w:r>
              <w:rPr>
                <w:rFonts w:cs="Arial"/>
                <w:sz w:val="16"/>
                <w:szCs w:val="16"/>
                <w:lang w:val="en-US" w:eastAsia="en-US"/>
              </w:rPr>
              <w:t>balticSeaChartDatum2000</w:t>
            </w:r>
          </w:p>
        </w:tc>
        <w:tc>
          <w:tcPr>
            <w:tcW w:w="3544" w:type="dxa"/>
            <w:tcMar>
              <w:top w:w="0" w:type="dxa"/>
              <w:bottom w:w="0" w:type="dxa"/>
            </w:tcMar>
          </w:tcPr>
          <w:p w14:paraId="2BA39C1B" w14:textId="77777777" w:rsidR="00B804F6" w:rsidRPr="002455BA" w:rsidRDefault="00B804F6" w:rsidP="008708FB">
            <w:pPr>
              <w:suppressAutoHyphens/>
              <w:snapToGrid w:val="0"/>
              <w:spacing w:before="60" w:after="60" w:line="240" w:lineRule="auto"/>
              <w:jc w:val="left"/>
              <w:rPr>
                <w:sz w:val="16"/>
                <w:szCs w:val="16"/>
                <w:lang w:eastAsia="ar-SA"/>
              </w:rPr>
            </w:pPr>
          </w:p>
        </w:tc>
        <w:tc>
          <w:tcPr>
            <w:tcW w:w="850" w:type="dxa"/>
          </w:tcPr>
          <w:p w14:paraId="3EA8757A" w14:textId="0EC6B047" w:rsidR="00B804F6" w:rsidRPr="002455BA" w:rsidRDefault="00B804F6" w:rsidP="008708FB">
            <w:pPr>
              <w:suppressAutoHyphens/>
              <w:snapToGrid w:val="0"/>
              <w:spacing w:before="60" w:after="60" w:line="240" w:lineRule="auto"/>
              <w:jc w:val="center"/>
              <w:rPr>
                <w:sz w:val="16"/>
                <w:szCs w:val="16"/>
              </w:rPr>
            </w:pPr>
            <w:r>
              <w:rPr>
                <w:sz w:val="16"/>
                <w:szCs w:val="16"/>
              </w:rPr>
              <w:t>44</w:t>
            </w:r>
          </w:p>
        </w:tc>
        <w:tc>
          <w:tcPr>
            <w:tcW w:w="5812" w:type="dxa"/>
            <w:tcMar>
              <w:top w:w="0" w:type="dxa"/>
              <w:bottom w:w="0" w:type="dxa"/>
            </w:tcMar>
          </w:tcPr>
          <w:p w14:paraId="5FAF8F9A" w14:textId="77777777" w:rsidR="00B804F6" w:rsidRPr="002455BA" w:rsidRDefault="00B804F6" w:rsidP="008708FB">
            <w:pPr>
              <w:suppressAutoHyphens/>
              <w:snapToGrid w:val="0"/>
              <w:spacing w:before="60" w:after="60" w:line="240" w:lineRule="auto"/>
              <w:rPr>
                <w:sz w:val="16"/>
                <w:szCs w:val="16"/>
              </w:rPr>
            </w:pPr>
          </w:p>
        </w:tc>
      </w:tr>
      <w:tr w:rsidR="00681EDD" w:rsidRPr="002455BA" w14:paraId="6C720FF2" w14:textId="77777777" w:rsidTr="00681EDD">
        <w:trPr>
          <w:cantSplit/>
        </w:trPr>
        <w:tc>
          <w:tcPr>
            <w:tcW w:w="1237" w:type="dxa"/>
            <w:tcMar>
              <w:top w:w="0" w:type="dxa"/>
              <w:bottom w:w="0" w:type="dxa"/>
            </w:tcMar>
          </w:tcPr>
          <w:p w14:paraId="2146AE65" w14:textId="6D6468D4" w:rsidR="00CB7F05" w:rsidRPr="002455BA" w:rsidRDefault="00CB7F05" w:rsidP="00CB7F05">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F9D2618" w14:textId="7024F7EA" w:rsidR="00CB7F05" w:rsidRDefault="00CB7F05" w:rsidP="00CB7F05">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internationalGreatLakesDatum</w:t>
            </w:r>
            <w:r>
              <w:rPr>
                <w:rFonts w:cs="Arial"/>
                <w:sz w:val="16"/>
                <w:szCs w:val="16"/>
                <w:lang w:val="en-US" w:eastAsia="en-US"/>
              </w:rPr>
              <w:t>2020</w:t>
            </w:r>
          </w:p>
        </w:tc>
        <w:tc>
          <w:tcPr>
            <w:tcW w:w="3544" w:type="dxa"/>
            <w:tcMar>
              <w:top w:w="0" w:type="dxa"/>
              <w:bottom w:w="0" w:type="dxa"/>
            </w:tcMar>
          </w:tcPr>
          <w:p w14:paraId="3ACB328C" w14:textId="634C4678" w:rsidR="00CB7F05" w:rsidRPr="002455BA" w:rsidRDefault="00CB7F05" w:rsidP="00CB7F05">
            <w:pPr>
              <w:suppressAutoHyphens/>
              <w:snapToGrid w:val="0"/>
              <w:spacing w:before="60" w:after="60" w:line="240" w:lineRule="auto"/>
              <w:jc w:val="left"/>
              <w:rPr>
                <w:sz w:val="16"/>
                <w:szCs w:val="16"/>
                <w:lang w:eastAsia="ar-SA"/>
              </w:rPr>
            </w:pPr>
            <w:r w:rsidRPr="00CB7F05">
              <w:rPr>
                <w:sz w:val="16"/>
                <w:szCs w:val="16"/>
                <w:lang w:eastAsia="ar-SA"/>
              </w:rPr>
              <w:t>The 2020 update to the International Great Lakes Datum, the official reference system used to measure water level heights in the Great Lakes, connecting channels, and the St. Lawrence River system</w:t>
            </w:r>
          </w:p>
        </w:tc>
        <w:tc>
          <w:tcPr>
            <w:tcW w:w="850" w:type="dxa"/>
          </w:tcPr>
          <w:p w14:paraId="205EF7CF" w14:textId="5547AFE3" w:rsidR="00CB7F05" w:rsidRDefault="00CB7F05" w:rsidP="00CB7F05">
            <w:pPr>
              <w:suppressAutoHyphens/>
              <w:snapToGrid w:val="0"/>
              <w:spacing w:before="60" w:after="60" w:line="240" w:lineRule="auto"/>
              <w:jc w:val="center"/>
              <w:rPr>
                <w:sz w:val="16"/>
                <w:szCs w:val="16"/>
              </w:rPr>
            </w:pPr>
            <w:r>
              <w:rPr>
                <w:sz w:val="16"/>
                <w:szCs w:val="16"/>
              </w:rPr>
              <w:t>46</w:t>
            </w:r>
          </w:p>
        </w:tc>
        <w:tc>
          <w:tcPr>
            <w:tcW w:w="5812" w:type="dxa"/>
            <w:tcMar>
              <w:top w:w="0" w:type="dxa"/>
              <w:bottom w:w="0" w:type="dxa"/>
            </w:tcMar>
          </w:tcPr>
          <w:p w14:paraId="76557698" w14:textId="2D21B7BC" w:rsidR="00CB7F05" w:rsidRPr="002455BA" w:rsidRDefault="00CB7F05" w:rsidP="00CB7F05">
            <w:pPr>
              <w:suppressAutoHyphens/>
              <w:snapToGrid w:val="0"/>
              <w:spacing w:before="60" w:after="60" w:line="240" w:lineRule="auto"/>
              <w:rPr>
                <w:sz w:val="16"/>
                <w:szCs w:val="16"/>
              </w:rPr>
            </w:pPr>
            <w:r w:rsidRPr="00CB7F05">
              <w:rPr>
                <w:sz w:val="16"/>
                <w:szCs w:val="16"/>
              </w:rPr>
              <w:t>Unlike the previous two IGLDs, this datum update will use a geoid-based vertical datum that will be accessible using global navigation satellite systems (GNSS) such as the Global Positioning System (GPS)</w:t>
            </w:r>
          </w:p>
        </w:tc>
      </w:tr>
    </w:tbl>
    <w:p w14:paraId="19785E42" w14:textId="77777777" w:rsidR="00E73EDF" w:rsidRPr="002455BA" w:rsidRDefault="00E73EDF" w:rsidP="008708FB">
      <w:pPr>
        <w:spacing w:after="0" w:line="240" w:lineRule="auto"/>
      </w:pPr>
    </w:p>
    <w:p w14:paraId="0D15252A" w14:textId="2EA9944B" w:rsidR="00B9612C" w:rsidRDefault="00B9612C" w:rsidP="008708FB">
      <w:pPr>
        <w:spacing w:after="120" w:line="240" w:lineRule="auto"/>
        <w:rPr>
          <w:iCs/>
        </w:rPr>
      </w:pPr>
      <w:r w:rsidRPr="002455BA">
        <w:t>N</w:t>
      </w:r>
      <w:r w:rsidR="00CB7F05">
        <w:t>OTE</w:t>
      </w:r>
      <w:r w:rsidR="00241305">
        <w:t xml:space="preserve"> 1</w:t>
      </w:r>
      <w:r w:rsidRPr="002455BA">
        <w:t xml:space="preserve">: The numeric codes are the codes specified in the IHO GI Registry for the equivalent listed values of the IHO Hydro domain attribute </w:t>
      </w:r>
      <w:r w:rsidRPr="002455BA">
        <w:rPr>
          <w:i/>
        </w:rPr>
        <w:t xml:space="preserve">Vertical datum, </w:t>
      </w:r>
      <w:r w:rsidRPr="002455BA">
        <w:t xml:space="preserve">since the </w:t>
      </w:r>
      <w:r w:rsidR="00CB7F05">
        <w:t>R</w:t>
      </w:r>
      <w:r w:rsidRPr="002455BA">
        <w:t>egistry does not at present (</w:t>
      </w:r>
      <w:r w:rsidR="00C82A29">
        <w:t>June 2022</w:t>
      </w:r>
      <w:r w:rsidRPr="002455BA">
        <w:t xml:space="preserve">) contain entries for </w:t>
      </w:r>
      <w:r w:rsidR="00C82A29">
        <w:t>E</w:t>
      </w:r>
      <w:r w:rsidRPr="002455BA">
        <w:t xml:space="preserve">xchange </w:t>
      </w:r>
      <w:r w:rsidR="00C82A29">
        <w:t>S</w:t>
      </w:r>
      <w:r w:rsidRPr="002455BA">
        <w:t>et metadata and dataset metadata attributes</w:t>
      </w:r>
      <w:r w:rsidRPr="002455BA">
        <w:rPr>
          <w:i/>
        </w:rPr>
        <w:t>.</w:t>
      </w:r>
    </w:p>
    <w:p w14:paraId="3AAAC31C" w14:textId="43C0F651" w:rsidR="00241305" w:rsidRPr="00241305" w:rsidRDefault="00241305" w:rsidP="008708FB">
      <w:pPr>
        <w:spacing w:after="120" w:line="240" w:lineRule="auto"/>
        <w:rPr>
          <w:iCs/>
        </w:rPr>
      </w:pPr>
      <w:r>
        <w:rPr>
          <w:iCs/>
        </w:rPr>
        <w:t xml:space="preserve">NOTE 2: </w:t>
      </w:r>
      <w:r>
        <w:t>This enumeration is not depicted in Figure 12-3 because it is not used in the Exchange Catalogue. The table is retained because the encoding format uses it</w:t>
      </w:r>
      <w:r w:rsidRPr="002455BA">
        <w:rPr>
          <w:i/>
        </w:rPr>
        <w:t>.</w:t>
      </w:r>
    </w:p>
    <w:p w14:paraId="39C4D5CE" w14:textId="0FE275B9" w:rsidR="00E73EDF" w:rsidRPr="002455BA" w:rsidRDefault="007653F1" w:rsidP="00C82A29">
      <w:pPr>
        <w:pStyle w:val="Heading4"/>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77777777" w:rsidR="00D85821" w:rsidRPr="002455BA" w:rsidRDefault="00D85821" w:rsidP="00C128E3">
            <w:pPr>
              <w:suppressAutoHyphens/>
              <w:snapToGrid w:val="0"/>
              <w:spacing w:before="60" w:after="60" w:line="240" w:lineRule="auto"/>
              <w:rPr>
                <w:b/>
                <w:bCs/>
                <w:sz w:val="16"/>
                <w:szCs w:val="16"/>
                <w:lang w:eastAsia="ar-SA"/>
              </w:rPr>
            </w:pPr>
            <w:r w:rsidRPr="002455BA">
              <w:rPr>
                <w:b/>
                <w:sz w:val="16"/>
                <w:szCs w:val="16"/>
                <w:lang w:eastAsia="ar-SA"/>
              </w:rPr>
              <w:t>Role Name</w:t>
            </w:r>
          </w:p>
        </w:tc>
        <w:tc>
          <w:tcPr>
            <w:tcW w:w="3006" w:type="dxa"/>
            <w:shd w:val="clear" w:color="auto" w:fill="D9D9D9" w:themeFill="background1" w:themeFillShade="D9"/>
          </w:tcPr>
          <w:p w14:paraId="718560C3" w14:textId="77777777" w:rsidR="00D85821" w:rsidRPr="002455BA" w:rsidRDefault="00D85821" w:rsidP="00C128E3">
            <w:pPr>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C128E3">
            <w:pPr>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C128E3">
            <w:pPr>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C128E3">
            <w:pPr>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C82A29">
            <w:pPr>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C128E3">
            <w:pPr>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lastRenderedPageBreak/>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1A4B4369" w:rsidR="00D85821" w:rsidRPr="002455BA" w:rsidRDefault="00D85821" w:rsidP="00C128E3">
            <w:pPr>
              <w:suppressAutoHyphens/>
              <w:snapToGrid w:val="0"/>
              <w:spacing w:before="60" w:after="60" w:line="240" w:lineRule="auto"/>
              <w:jc w:val="center"/>
              <w:rPr>
                <w:b/>
                <w:bCs/>
                <w:sz w:val="16"/>
                <w:szCs w:val="16"/>
                <w:lang w:eastAsia="ar-SA"/>
              </w:rPr>
            </w:pP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27501FC" w14:textId="582ED68C" w:rsidR="00E73EDF" w:rsidRDefault="00304936" w:rsidP="00C128E3">
            <w:pPr>
              <w:snapToGrid w:val="0"/>
              <w:spacing w:before="60" w:after="60" w:line="240" w:lineRule="auto"/>
              <w:rPr>
                <w:rFonts w:cs="Arial"/>
                <w:sz w:val="16"/>
                <w:szCs w:val="16"/>
              </w:rPr>
            </w:pPr>
            <w:r w:rsidRPr="007028DE">
              <w:rPr>
                <w:rFonts w:cs="Arial"/>
                <w:sz w:val="16"/>
                <w:szCs w:val="16"/>
              </w:rPr>
              <w:t>1.1.0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proofErr w:type="spellStart"/>
            <w:r w:rsidRPr="007028DE">
              <w:rPr>
                <w:rFonts w:cs="Arial"/>
                <w:sz w:val="16"/>
                <w:szCs w:val="16"/>
              </w:rPr>
              <w:t>productIdentifier</w:t>
            </w:r>
            <w:proofErr w:type="spellEnd"/>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proofErr w:type="spellStart"/>
            <w:r w:rsidRPr="007028DE">
              <w:rPr>
                <w:rFonts w:cs="Arial"/>
                <w:sz w:val="16"/>
                <w:szCs w:val="16"/>
              </w:rPr>
              <w:t>CharacterString</w:t>
            </w:r>
            <w:proofErr w:type="spellEnd"/>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proofErr w:type="spellStart"/>
            <w:r w:rsidRPr="007028DE">
              <w:rPr>
                <w:rFonts w:cs="Arial"/>
                <w:sz w:val="16"/>
                <w:szCs w:val="16"/>
              </w:rPr>
              <w:t>compliancyCategory</w:t>
            </w:r>
            <w:proofErr w:type="spellEnd"/>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lastRenderedPageBreak/>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Role Name</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77777777" w:rsidR="00BC3507" w:rsidRPr="003A450C" w:rsidRDefault="00BC3507" w:rsidP="00C128E3">
            <w:pPr>
              <w:snapToGrid w:val="0"/>
              <w:spacing w:before="60" w:after="60" w:line="240" w:lineRule="auto"/>
              <w:jc w:val="center"/>
              <w:rPr>
                <w:sz w:val="16"/>
                <w:szCs w:val="16"/>
              </w:rPr>
            </w:pP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77777777" w:rsidR="00BC3507" w:rsidRPr="003A450C" w:rsidRDefault="00BC3507" w:rsidP="00C128E3">
            <w:pPr>
              <w:snapToGrid w:val="0"/>
              <w:spacing w:before="60" w:after="60" w:line="240" w:lineRule="auto"/>
              <w:jc w:val="center"/>
              <w:rPr>
                <w:sz w:val="16"/>
                <w:szCs w:val="16"/>
              </w:rPr>
            </w:pP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Role Name</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63AD4A6A" w:rsidR="00F7772D" w:rsidRPr="00F7772D" w:rsidDel="007A5525" w:rsidRDefault="00F7772D"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571" w:name="_Toc439685326"/>
      <w:bookmarkStart w:id="572" w:name="_Toc121374482"/>
      <w:r w:rsidRPr="003713AD">
        <w:t>S100</w:t>
      </w:r>
      <w:r w:rsidR="007653F1" w:rsidRPr="003713AD">
        <w:t>_SupportFileDiscoveryMetadata</w:t>
      </w:r>
      <w:bookmarkEnd w:id="571"/>
      <w:bookmarkEnd w:id="572"/>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fileName</w:t>
            </w:r>
            <w:proofErr w:type="spellEnd"/>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revisionStatus</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proofErr w:type="spellStart"/>
            <w:r w:rsidRPr="008A2C29">
              <w:rPr>
                <w:rFonts w:ascii="Arial" w:hAnsi="Arial" w:cs="Arial"/>
                <w:sz w:val="16"/>
                <w:szCs w:val="16"/>
              </w:rPr>
              <w:t>editionNumber</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issueDate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supportFileSpecification</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dataType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lastRenderedPageBreak/>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proofErr w:type="spellStart"/>
            <w:r w:rsidRPr="008A2C29">
              <w:rPr>
                <w:rFonts w:ascii="Arial" w:hAnsi="Arial" w:cs="Arial"/>
                <w:sz w:val="16"/>
                <w:szCs w:val="16"/>
              </w:rPr>
              <w:t>compressionFlag</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proofErr w:type="spellStart"/>
            <w:r w:rsidRPr="00353431">
              <w:rPr>
                <w:rFonts w:ascii="Arial" w:hAnsi="Arial" w:cs="Arial"/>
                <w:sz w:val="16"/>
                <w:szCs w:val="16"/>
                <w:lang w:val="de-DE"/>
              </w:rPr>
              <w:t>Indicates</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if</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the</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resource</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is</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compressed</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digitalSignatureReference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60E894F5"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digitalSignatureValue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5DDD2AA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S100_DigitalSignatureValue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The value resulting from application of </w:t>
            </w:r>
            <w:proofErr w:type="spellStart"/>
            <w:r w:rsidRPr="008A2C29">
              <w:rPr>
                <w:rFonts w:cs="Arial"/>
                <w:sz w:val="16"/>
                <w:szCs w:val="16"/>
              </w:rPr>
              <w:t>digitalSignatureReference</w:t>
            </w:r>
            <w:proofErr w:type="spellEnd"/>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defaultLocale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proofErr w:type="spellStart"/>
            <w:r w:rsidRPr="008A2C29">
              <w:rPr>
                <w:rFonts w:ascii="Arial" w:hAnsi="Arial" w:cs="Arial"/>
                <w:sz w:val="16"/>
                <w:szCs w:val="16"/>
              </w:rPr>
              <w:t>PT_Locale</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supportedResource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4269AFF7"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Conventions for identifiers are still to be developed and will be defined later</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resourcePurpose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proofErr w:type="spellStart"/>
      <w:r w:rsidRPr="00774650">
        <w:rPr>
          <w:i/>
        </w:rPr>
        <w:t>otherDataTypeDescription</w:t>
      </w:r>
      <w:proofErr w:type="spellEnd"/>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9"/>
        <w:gridCol w:w="12"/>
        <w:gridCol w:w="3053"/>
        <w:gridCol w:w="3544"/>
        <w:gridCol w:w="850"/>
        <w:gridCol w:w="5670"/>
      </w:tblGrid>
      <w:tr w:rsidR="00353431" w:rsidRPr="00774650" w14:paraId="1865EFAF" w14:textId="77777777" w:rsidTr="00353431">
        <w:trPr>
          <w:cantSplit/>
        </w:trPr>
        <w:tc>
          <w:tcPr>
            <w:tcW w:w="1149" w:type="dxa"/>
            <w:shd w:val="clear" w:color="auto" w:fill="D9D9D9" w:themeFill="background1" w:themeFillShade="D9"/>
          </w:tcPr>
          <w:p w14:paraId="07E34497"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Role Name</w:t>
            </w:r>
          </w:p>
        </w:tc>
        <w:tc>
          <w:tcPr>
            <w:tcW w:w="3065" w:type="dxa"/>
            <w:gridSpan w:val="2"/>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50482B">
        <w:trPr>
          <w:trHeight w:val="263"/>
        </w:trPr>
        <w:tc>
          <w:tcPr>
            <w:tcW w:w="1149"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3065" w:type="dxa"/>
            <w:gridSpan w:val="2"/>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50482B">
        <w:trPr>
          <w:trHeight w:val="263"/>
        </w:trPr>
        <w:tc>
          <w:tcPr>
            <w:tcW w:w="1149"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3065" w:type="dxa"/>
            <w:gridSpan w:val="2"/>
          </w:tcPr>
          <w:p w14:paraId="3F4DC828"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ASCII</w:t>
            </w:r>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50482B">
        <w:trPr>
          <w:trHeight w:val="263"/>
        </w:trPr>
        <w:tc>
          <w:tcPr>
            <w:tcW w:w="1161" w:type="dxa"/>
            <w:gridSpan w:val="2"/>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3053"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50482B">
        <w:trPr>
          <w:trHeight w:val="263"/>
        </w:trPr>
        <w:tc>
          <w:tcPr>
            <w:tcW w:w="1149"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65" w:type="dxa"/>
            <w:gridSpan w:val="2"/>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50482B">
        <w:trPr>
          <w:trHeight w:val="289"/>
        </w:trPr>
        <w:tc>
          <w:tcPr>
            <w:tcW w:w="1149"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65" w:type="dxa"/>
            <w:gridSpan w:val="2"/>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50482B">
        <w:trPr>
          <w:trHeight w:val="289"/>
        </w:trPr>
        <w:tc>
          <w:tcPr>
            <w:tcW w:w="1149"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65" w:type="dxa"/>
            <w:gridSpan w:val="2"/>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Role Name</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lastRenderedPageBreak/>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7B4FED">
        <w:trPr>
          <w:cantSplit/>
        </w:trPr>
        <w:tc>
          <w:tcPr>
            <w:tcW w:w="1134" w:type="dxa"/>
            <w:shd w:val="clear" w:color="auto" w:fill="D9D9D9" w:themeFill="background1" w:themeFillShade="D9"/>
          </w:tcPr>
          <w:p w14:paraId="5278F022"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Role Name</w:t>
            </w:r>
          </w:p>
        </w:tc>
        <w:tc>
          <w:tcPr>
            <w:tcW w:w="3006"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710"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09"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33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7B4FED">
        <w:trPr>
          <w:cantSplit/>
          <w:trHeight w:val="276"/>
        </w:trPr>
        <w:tc>
          <w:tcPr>
            <w:tcW w:w="1134"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006"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710"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09"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33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556F62D1" w14:textId="77777777" w:rsidTr="007B4FED">
        <w:trPr>
          <w:cantSplit/>
          <w:trHeight w:val="304"/>
        </w:trPr>
        <w:tc>
          <w:tcPr>
            <w:tcW w:w="1134" w:type="dxa"/>
          </w:tcPr>
          <w:p w14:paraId="1D4F8146"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0E1F1181"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w:t>
            </w:r>
          </w:p>
        </w:tc>
        <w:tc>
          <w:tcPr>
            <w:tcW w:w="3710" w:type="dxa"/>
          </w:tcPr>
          <w:p w14:paraId="58EF48B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dataset</w:t>
            </w:r>
          </w:p>
        </w:tc>
        <w:tc>
          <w:tcPr>
            <w:tcW w:w="709" w:type="dxa"/>
          </w:tcPr>
          <w:p w14:paraId="6EC69AC8"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w:t>
            </w:r>
          </w:p>
        </w:tc>
        <w:tc>
          <w:tcPr>
            <w:tcW w:w="5333" w:type="dxa"/>
          </w:tcPr>
          <w:p w14:paraId="542CCADD"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14F3E74B" w14:textId="77777777" w:rsidTr="007B4FED">
        <w:trPr>
          <w:cantSplit/>
          <w:trHeight w:val="276"/>
        </w:trPr>
        <w:tc>
          <w:tcPr>
            <w:tcW w:w="1134" w:type="dxa"/>
          </w:tcPr>
          <w:p w14:paraId="2D2EC04C"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7593EB50"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featureCatalogue</w:t>
            </w:r>
            <w:proofErr w:type="spellEnd"/>
          </w:p>
        </w:tc>
        <w:tc>
          <w:tcPr>
            <w:tcW w:w="3710" w:type="dxa"/>
          </w:tcPr>
          <w:p w14:paraId="46B755B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Feature Catalogue for an S-100 data product</w:t>
            </w:r>
          </w:p>
        </w:tc>
        <w:tc>
          <w:tcPr>
            <w:tcW w:w="709" w:type="dxa"/>
          </w:tcPr>
          <w:p w14:paraId="026159A1"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2</w:t>
            </w:r>
          </w:p>
        </w:tc>
        <w:tc>
          <w:tcPr>
            <w:tcW w:w="5333" w:type="dxa"/>
          </w:tcPr>
          <w:p w14:paraId="6BB835C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0BE32134" w14:textId="77777777" w:rsidTr="007B4FED">
        <w:trPr>
          <w:cantSplit/>
          <w:trHeight w:val="276"/>
        </w:trPr>
        <w:tc>
          <w:tcPr>
            <w:tcW w:w="1134" w:type="dxa"/>
          </w:tcPr>
          <w:p w14:paraId="6BFCE41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5FC80B65"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portrayalCatalogue</w:t>
            </w:r>
            <w:proofErr w:type="spellEnd"/>
          </w:p>
        </w:tc>
        <w:tc>
          <w:tcPr>
            <w:tcW w:w="3710" w:type="dxa"/>
          </w:tcPr>
          <w:p w14:paraId="1869FA09"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Portrayal Catalogue for an S-100 data product</w:t>
            </w:r>
          </w:p>
        </w:tc>
        <w:tc>
          <w:tcPr>
            <w:tcW w:w="709" w:type="dxa"/>
          </w:tcPr>
          <w:p w14:paraId="34A9E4AA"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3</w:t>
            </w:r>
          </w:p>
        </w:tc>
        <w:tc>
          <w:tcPr>
            <w:tcW w:w="5333" w:type="dxa"/>
          </w:tcPr>
          <w:p w14:paraId="74B62CD7"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76E2EC92" w14:textId="77777777" w:rsidTr="007B4FED">
        <w:trPr>
          <w:cantSplit/>
          <w:trHeight w:val="304"/>
        </w:trPr>
        <w:tc>
          <w:tcPr>
            <w:tcW w:w="1134" w:type="dxa"/>
          </w:tcPr>
          <w:p w14:paraId="237D8D5A"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22A477C9"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interoperabilityCatalogue</w:t>
            </w:r>
            <w:proofErr w:type="spellEnd"/>
          </w:p>
        </w:tc>
        <w:tc>
          <w:tcPr>
            <w:tcW w:w="3710" w:type="dxa"/>
          </w:tcPr>
          <w:p w14:paraId="1A941571"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An Interoperability Catalogue</w:t>
            </w:r>
          </w:p>
        </w:tc>
        <w:tc>
          <w:tcPr>
            <w:tcW w:w="709" w:type="dxa"/>
          </w:tcPr>
          <w:p w14:paraId="3E07451A"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4</w:t>
            </w:r>
          </w:p>
        </w:tc>
        <w:tc>
          <w:tcPr>
            <w:tcW w:w="5333" w:type="dxa"/>
          </w:tcPr>
          <w:p w14:paraId="37F2C100"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6E1125A6" w14:textId="77777777" w:rsidTr="007B4FED">
        <w:trPr>
          <w:cantSplit/>
          <w:trHeight w:val="304"/>
        </w:trPr>
        <w:tc>
          <w:tcPr>
            <w:tcW w:w="1134"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17FF6BBD"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supportFile</w:t>
            </w:r>
            <w:proofErr w:type="spellEnd"/>
          </w:p>
        </w:tc>
        <w:tc>
          <w:tcPr>
            <w:tcW w:w="3710"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09" w:type="dxa"/>
          </w:tcPr>
          <w:p w14:paraId="51865D6F"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5</w:t>
            </w:r>
          </w:p>
        </w:tc>
        <w:tc>
          <w:tcPr>
            <w:tcW w:w="5333" w:type="dxa"/>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3F30E24D" w14:textId="77777777" w:rsidTr="007B4FED">
        <w:trPr>
          <w:cantSplit/>
          <w:trHeight w:val="304"/>
        </w:trPr>
        <w:tc>
          <w:tcPr>
            <w:tcW w:w="1134" w:type="dxa"/>
          </w:tcPr>
          <w:p w14:paraId="22DE55DB"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46907279"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productVersion</w:t>
            </w:r>
            <w:proofErr w:type="spellEnd"/>
          </w:p>
        </w:tc>
        <w:tc>
          <w:tcPr>
            <w:tcW w:w="3710" w:type="dxa"/>
          </w:tcPr>
          <w:p w14:paraId="2E84637A"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All datasets conforming to a specific version of an S-100 Product Specification</w:t>
            </w:r>
          </w:p>
        </w:tc>
        <w:tc>
          <w:tcPr>
            <w:tcW w:w="709" w:type="dxa"/>
          </w:tcPr>
          <w:p w14:paraId="27E8F8CB"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6</w:t>
            </w:r>
          </w:p>
        </w:tc>
        <w:tc>
          <w:tcPr>
            <w:tcW w:w="5333" w:type="dxa"/>
          </w:tcPr>
          <w:p w14:paraId="2F9D4370"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E5B668C" w14:textId="77777777" w:rsidTr="007B4FED">
        <w:trPr>
          <w:cantSplit/>
          <w:trHeight w:val="304"/>
        </w:trPr>
        <w:tc>
          <w:tcPr>
            <w:tcW w:w="1134" w:type="dxa"/>
          </w:tcPr>
          <w:p w14:paraId="516669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60F5E8C3"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productFamily</w:t>
            </w:r>
            <w:proofErr w:type="spellEnd"/>
          </w:p>
        </w:tc>
        <w:tc>
          <w:tcPr>
            <w:tcW w:w="3710" w:type="dxa"/>
          </w:tcPr>
          <w:p w14:paraId="54EF7461"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All datasets conforming to any active version of an S-100 Product Specification</w:t>
            </w:r>
          </w:p>
        </w:tc>
        <w:tc>
          <w:tcPr>
            <w:tcW w:w="709" w:type="dxa"/>
          </w:tcPr>
          <w:p w14:paraId="01508A87"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7</w:t>
            </w:r>
          </w:p>
        </w:tc>
        <w:tc>
          <w:tcPr>
            <w:tcW w:w="5333" w:type="dxa"/>
          </w:tcPr>
          <w:p w14:paraId="09DF15FE"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5C4E953B" w14:textId="77777777" w:rsidTr="007B4FED">
        <w:trPr>
          <w:cantSplit/>
          <w:trHeight w:val="304"/>
        </w:trPr>
        <w:tc>
          <w:tcPr>
            <w:tcW w:w="1134" w:type="dxa"/>
          </w:tcPr>
          <w:p w14:paraId="2379F3D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188B911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software</w:t>
            </w:r>
          </w:p>
        </w:tc>
        <w:tc>
          <w:tcPr>
            <w:tcW w:w="3710" w:type="dxa"/>
          </w:tcPr>
          <w:p w14:paraId="3D4AC680"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Application software</w:t>
            </w:r>
          </w:p>
        </w:tc>
        <w:tc>
          <w:tcPr>
            <w:tcW w:w="709" w:type="dxa"/>
          </w:tcPr>
          <w:p w14:paraId="78ADE27B"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8</w:t>
            </w:r>
          </w:p>
        </w:tc>
        <w:tc>
          <w:tcPr>
            <w:tcW w:w="5333" w:type="dxa"/>
          </w:tcPr>
          <w:p w14:paraId="41D67B8D"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0B78D8BE" w14:textId="77777777" w:rsidTr="007B4FED">
        <w:trPr>
          <w:cantSplit/>
          <w:trHeight w:val="304"/>
        </w:trPr>
        <w:tc>
          <w:tcPr>
            <w:tcW w:w="1134" w:type="dxa"/>
          </w:tcPr>
          <w:p w14:paraId="4DBFDD70"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549EE5D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system</w:t>
            </w:r>
          </w:p>
        </w:tc>
        <w:tc>
          <w:tcPr>
            <w:tcW w:w="3710" w:type="dxa"/>
          </w:tcPr>
          <w:p w14:paraId="6EE3F58B"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Provides support or common information for a variety of applications and products</w:t>
            </w:r>
          </w:p>
        </w:tc>
        <w:tc>
          <w:tcPr>
            <w:tcW w:w="709" w:type="dxa"/>
          </w:tcPr>
          <w:p w14:paraId="3A4FB52E"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9</w:t>
            </w:r>
          </w:p>
        </w:tc>
        <w:tc>
          <w:tcPr>
            <w:tcW w:w="5333" w:type="dxa"/>
          </w:tcPr>
          <w:p w14:paraId="1EE67DE7"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5AA5946D" w14:textId="77777777" w:rsidTr="007B4FED">
        <w:trPr>
          <w:cantSplit/>
          <w:trHeight w:val="304"/>
        </w:trPr>
        <w:tc>
          <w:tcPr>
            <w:tcW w:w="1134" w:type="dxa"/>
          </w:tcPr>
          <w:p w14:paraId="361FB1F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78FBFCE4"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exchangeCatalogue</w:t>
            </w:r>
            <w:proofErr w:type="spellEnd"/>
          </w:p>
        </w:tc>
        <w:tc>
          <w:tcPr>
            <w:tcW w:w="3710" w:type="dxa"/>
          </w:tcPr>
          <w:p w14:paraId="7621A9B1"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An Exchange Catalogue</w:t>
            </w:r>
          </w:p>
        </w:tc>
        <w:tc>
          <w:tcPr>
            <w:tcW w:w="709" w:type="dxa"/>
          </w:tcPr>
          <w:p w14:paraId="0477D6AD"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w:t>
            </w:r>
          </w:p>
        </w:tc>
        <w:tc>
          <w:tcPr>
            <w:tcW w:w="5333" w:type="dxa"/>
          </w:tcPr>
          <w:p w14:paraId="04736991"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131D9AE" w14:textId="77777777" w:rsidTr="007B4FED">
        <w:trPr>
          <w:cantSplit/>
          <w:trHeight w:val="304"/>
        </w:trPr>
        <w:tc>
          <w:tcPr>
            <w:tcW w:w="1134"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710" w:type="dxa"/>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09" w:type="dxa"/>
          </w:tcPr>
          <w:p w14:paraId="50C46FCF"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11</w:t>
            </w:r>
          </w:p>
        </w:tc>
        <w:tc>
          <w:tcPr>
            <w:tcW w:w="5333" w:type="dxa"/>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7B4FED">
        <w:trPr>
          <w:cantSplit/>
          <w:trHeight w:val="304"/>
        </w:trPr>
        <w:tc>
          <w:tcPr>
            <w:tcW w:w="1134"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710"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09" w:type="dxa"/>
          </w:tcPr>
          <w:p w14:paraId="0FCB93F1"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12</w:t>
            </w:r>
          </w:p>
        </w:tc>
        <w:tc>
          <w:tcPr>
            <w:tcW w:w="5333" w:type="dxa"/>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7B4FED">
        <w:trPr>
          <w:cantSplit/>
          <w:trHeight w:val="304"/>
        </w:trPr>
        <w:tc>
          <w:tcPr>
            <w:tcW w:w="1134"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lastRenderedPageBreak/>
              <w:t>Value</w:t>
            </w:r>
          </w:p>
        </w:tc>
        <w:tc>
          <w:tcPr>
            <w:tcW w:w="3006"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710"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09" w:type="dxa"/>
          </w:tcPr>
          <w:p w14:paraId="7ECEE66C"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13</w:t>
            </w:r>
          </w:p>
        </w:tc>
        <w:tc>
          <w:tcPr>
            <w:tcW w:w="5333" w:type="dxa"/>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7B4FED">
        <w:trPr>
          <w:cantSplit/>
          <w:trHeight w:val="304"/>
        </w:trPr>
        <w:tc>
          <w:tcPr>
            <w:tcW w:w="1134"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710"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09"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333" w:type="dxa"/>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573" w:name="_Toc439685327"/>
      <w:bookmarkStart w:id="574" w:name="_Toc121374483"/>
      <w:r w:rsidRPr="001E42E8">
        <w:t>S100</w:t>
      </w:r>
      <w:r w:rsidR="007653F1" w:rsidRPr="001E42E8">
        <w:t>_Catalogue</w:t>
      </w:r>
      <w:r w:rsidR="00741C68">
        <w:t>Discovery</w:t>
      </w:r>
      <w:r w:rsidR="007653F1" w:rsidRPr="001E42E8">
        <w:t>Metadata</w:t>
      </w:r>
      <w:bookmarkEnd w:id="573"/>
      <w:bookmarkEnd w:id="574"/>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fileName</w:t>
            </w:r>
            <w:proofErr w:type="spellEnd"/>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editionNumber</w:t>
            </w:r>
            <w:proofErr w:type="spellEnd"/>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Initially set to 1 for a given </w:t>
            </w:r>
            <w:proofErr w:type="spellStart"/>
            <w:r w:rsidRPr="007C62F7">
              <w:rPr>
                <w:rFonts w:cs="Arial"/>
                <w:sz w:val="16"/>
                <w:szCs w:val="16"/>
              </w:rPr>
              <w:t>productSpecification.number</w:t>
            </w:r>
            <w:proofErr w:type="spellEnd"/>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proofErr w:type="spellStart"/>
            <w:r w:rsidRPr="007C62F7">
              <w:rPr>
                <w:rFonts w:ascii="Arial" w:hAnsi="Arial" w:cs="Arial"/>
                <w:sz w:val="16"/>
                <w:szCs w:val="16"/>
              </w:rPr>
              <w:t>versionNumber</w:t>
            </w:r>
            <w:proofErr w:type="spellEnd"/>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CharacterString</w:t>
            </w:r>
            <w:proofErr w:type="spellEnd"/>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issueDate</w:t>
            </w:r>
            <w:proofErr w:type="spellEnd"/>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productSpecification</w:t>
            </w:r>
            <w:proofErr w:type="spellEnd"/>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digitalSignatureReference</w:t>
            </w:r>
            <w:proofErr w:type="spellEnd"/>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2333100E"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digitalSignatureValue</w:t>
            </w:r>
            <w:proofErr w:type="spellEnd"/>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5C0A3992"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S100_DigitalSignatureValue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The value resulting from application of </w:t>
            </w:r>
            <w:proofErr w:type="spellStart"/>
            <w:r w:rsidRPr="007C62F7">
              <w:rPr>
                <w:rFonts w:cs="Arial"/>
                <w:sz w:val="16"/>
                <w:szCs w:val="16"/>
              </w:rPr>
              <w:t>digitalSignatureReference</w:t>
            </w:r>
            <w:proofErr w:type="spellEnd"/>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compressionFlag</w:t>
            </w:r>
            <w:proofErr w:type="spellEnd"/>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353431">
              <w:rPr>
                <w:rFonts w:ascii="Arial" w:hAnsi="Arial" w:cs="Arial"/>
                <w:sz w:val="16"/>
                <w:szCs w:val="16"/>
                <w:lang w:val="de-DE"/>
              </w:rPr>
              <w:t>Indicates</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if</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the</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resource</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is</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compressed</w:t>
            </w:r>
            <w:proofErr w:type="spellEnd"/>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defaultLocale</w:t>
            </w:r>
            <w:proofErr w:type="spellEnd"/>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otherLocale</w:t>
            </w:r>
            <w:proofErr w:type="spellEnd"/>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77777777" w:rsidR="00D85821" w:rsidRPr="00382BE3" w:rsidRDefault="00D85821" w:rsidP="00C128E3">
            <w:pPr>
              <w:snapToGrid w:val="0"/>
              <w:spacing w:before="60" w:after="60" w:line="240" w:lineRule="auto"/>
              <w:rPr>
                <w:b/>
                <w:bCs/>
                <w:sz w:val="16"/>
                <w:szCs w:val="16"/>
              </w:rPr>
            </w:pPr>
            <w:r w:rsidRPr="00382BE3">
              <w:rPr>
                <w:b/>
                <w:sz w:val="16"/>
                <w:szCs w:val="16"/>
              </w:rPr>
              <w:t>Role Name</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featureCatalogue</w:t>
            </w:r>
            <w:proofErr w:type="spellEnd"/>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portrayalCatalogue</w:t>
            </w:r>
            <w:proofErr w:type="spellEnd"/>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proofErr w:type="spellStart"/>
            <w:r w:rsidRPr="008A6F2A">
              <w:rPr>
                <w:sz w:val="16"/>
                <w:szCs w:val="16"/>
              </w:rPr>
              <w:t>interoperabilityCatalogue</w:t>
            </w:r>
            <w:proofErr w:type="spellEnd"/>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proofErr w:type="spellStart"/>
      <w:r>
        <w:t>MD_MaintenanceInformation</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MD_MaintenanceInformation</w:t>
            </w:r>
            <w:proofErr w:type="spellEnd"/>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 xml:space="preserve">prohibit </w:t>
            </w:r>
            <w:proofErr w:type="spellStart"/>
            <w:r w:rsidRPr="00061045">
              <w:rPr>
                <w:rFonts w:cs="Arial"/>
                <w:sz w:val="16"/>
                <w:szCs w:val="16"/>
              </w:rPr>
              <w:t>maintenanceScope</w:t>
            </w:r>
            <w:proofErr w:type="spellEnd"/>
            <w:r w:rsidRPr="00061045">
              <w:rPr>
                <w:rFonts w:cs="Arial"/>
                <w:sz w:val="16"/>
                <w:szCs w:val="16"/>
              </w:rPr>
              <w:t xml:space="preserve">, </w:t>
            </w:r>
            <w:proofErr w:type="spellStart"/>
            <w:r w:rsidRPr="00061045">
              <w:rPr>
                <w:rFonts w:cs="Arial"/>
                <w:sz w:val="16"/>
                <w:szCs w:val="16"/>
              </w:rPr>
              <w:t>maintenanceNote</w:t>
            </w:r>
            <w:proofErr w:type="spellEnd"/>
            <w:r w:rsidRPr="00061045">
              <w:rPr>
                <w:rFonts w:cs="Arial"/>
                <w:sz w:val="16"/>
                <w:szCs w:val="16"/>
              </w:rPr>
              <w:t>,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 xml:space="preserve">define restrictions on </w:t>
            </w:r>
            <w:proofErr w:type="spellStart"/>
            <w:r w:rsidRPr="00061045">
              <w:rPr>
                <w:rFonts w:cs="Arial"/>
                <w:sz w:val="16"/>
                <w:szCs w:val="16"/>
              </w:rPr>
              <w:t>maintenanceAndUpdate</w:t>
            </w:r>
            <w:r>
              <w:rPr>
                <w:rFonts w:cs="Arial"/>
                <w:sz w:val="16"/>
                <w:szCs w:val="16"/>
              </w:rPr>
              <w:t>‌</w:t>
            </w:r>
            <w:r w:rsidRPr="00061045">
              <w:rPr>
                <w:rFonts w:cs="Arial"/>
                <w:sz w:val="16"/>
                <w:szCs w:val="16"/>
              </w:rPr>
              <w:t>Frequency</w:t>
            </w:r>
            <w:proofErr w:type="spellEnd"/>
            <w:r w:rsidRPr="00061045">
              <w:rPr>
                <w:rFonts w:cs="Arial"/>
                <w:sz w:val="16"/>
                <w:szCs w:val="16"/>
              </w:rPr>
              <w:t xml:space="preserve">, </w:t>
            </w:r>
            <w:proofErr w:type="spellStart"/>
            <w:r w:rsidRPr="00061045">
              <w:rPr>
                <w:rFonts w:cs="Arial"/>
                <w:sz w:val="16"/>
                <w:szCs w:val="16"/>
              </w:rPr>
              <w:t>maintenanceDate</w:t>
            </w:r>
            <w:proofErr w:type="spellEnd"/>
            <w:r w:rsidRPr="00061045">
              <w:rPr>
                <w:rFonts w:cs="Arial"/>
                <w:sz w:val="16"/>
                <w:szCs w:val="16"/>
              </w:rPr>
              <w:t xml:space="preserve">, and </w:t>
            </w:r>
            <w:proofErr w:type="spellStart"/>
            <w:r w:rsidRPr="00061045">
              <w:rPr>
                <w:rFonts w:cs="Arial"/>
                <w:sz w:val="16"/>
                <w:szCs w:val="16"/>
              </w:rPr>
              <w:t>userDefinedMaintenance</w:t>
            </w:r>
            <w:r>
              <w:rPr>
                <w:rFonts w:cs="Arial"/>
                <w:sz w:val="16"/>
                <w:szCs w:val="16"/>
              </w:rPr>
              <w:t>‌</w:t>
            </w:r>
            <w:r w:rsidRPr="00061045">
              <w:rPr>
                <w:rFonts w:cs="Arial"/>
                <w:sz w:val="16"/>
                <w:szCs w:val="16"/>
              </w:rPr>
              <w:t>Frequency</w:t>
            </w:r>
            <w:proofErr w:type="spellEnd"/>
            <w:r w:rsidRPr="00061045">
              <w:rPr>
                <w:rFonts w:cs="Arial"/>
                <w:sz w:val="16"/>
                <w:szCs w:val="16"/>
              </w:rPr>
              <w:t xml:space="preserve">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maintenanceAndUpdateFrequency</w:t>
            </w:r>
            <w:proofErr w:type="spellEnd"/>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MD_MaintenanceFrequencyCode</w:t>
            </w:r>
            <w:proofErr w:type="spellEnd"/>
            <w:r w:rsidRPr="00061045">
              <w:rPr>
                <w:sz w:val="16"/>
                <w:szCs w:val="16"/>
              </w:rPr>
              <w:t xml:space="preserve"> (</w:t>
            </w:r>
            <w:proofErr w:type="spellStart"/>
            <w:r w:rsidRPr="00061045">
              <w:rPr>
                <w:sz w:val="16"/>
                <w:szCs w:val="16"/>
              </w:rPr>
              <w:t>codelist</w:t>
            </w:r>
            <w:proofErr w:type="spellEnd"/>
            <w:r w:rsidRPr="00061045">
              <w:rPr>
                <w:sz w:val="16"/>
                <w:szCs w:val="16"/>
              </w:rPr>
              <w: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w:t>
            </w:r>
            <w:proofErr w:type="spellStart"/>
            <w:r w:rsidRPr="00061045">
              <w:rPr>
                <w:sz w:val="16"/>
                <w:szCs w:val="16"/>
              </w:rPr>
              <w:t>userDefinedMaintenanceFrequency</w:t>
            </w:r>
            <w:proofErr w:type="spellEnd"/>
            <w:r w:rsidRPr="00061045">
              <w:rPr>
                <w:sz w:val="16"/>
                <w:szCs w:val="16"/>
              </w:rPr>
              <w:t xml:space="preserve"> is not present, otherwise optional. See </w:t>
            </w:r>
            <w:r>
              <w:rPr>
                <w:sz w:val="16"/>
                <w:szCs w:val="16"/>
              </w:rPr>
              <w:t>T</w:t>
            </w:r>
            <w:r w:rsidRPr="00061045">
              <w:rPr>
                <w:sz w:val="16"/>
                <w:szCs w:val="16"/>
              </w:rPr>
              <w:t xml:space="preserve">able </w:t>
            </w:r>
            <w:proofErr w:type="spellStart"/>
            <w:r w:rsidRPr="00061045">
              <w:rPr>
                <w:sz w:val="16"/>
                <w:szCs w:val="16"/>
              </w:rPr>
              <w:t>MD_Maintenance</w:t>
            </w:r>
            <w:r>
              <w:rPr>
                <w:sz w:val="16"/>
                <w:szCs w:val="16"/>
              </w:rPr>
              <w:t>‌</w:t>
            </w:r>
            <w:r w:rsidRPr="00061045">
              <w:rPr>
                <w:sz w:val="16"/>
                <w:szCs w:val="16"/>
              </w:rPr>
              <w:t>Frequency</w:t>
            </w:r>
            <w:r>
              <w:rPr>
                <w:sz w:val="16"/>
                <w:szCs w:val="16"/>
              </w:rPr>
              <w:t>‌</w:t>
            </w:r>
            <w:r w:rsidRPr="00061045">
              <w:rPr>
                <w:sz w:val="16"/>
                <w:szCs w:val="16"/>
              </w:rPr>
              <w:t>Code</w:t>
            </w:r>
            <w:proofErr w:type="spellEnd"/>
            <w:r w:rsidRPr="00061045">
              <w:rPr>
                <w:sz w:val="16"/>
                <w:szCs w:val="16"/>
              </w:rPr>
              <w:t xml:space="preserv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maintenanceDate</w:t>
            </w:r>
            <w:proofErr w:type="spellEnd"/>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CI_Date</w:t>
            </w:r>
            <w:proofErr w:type="spellEnd"/>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 xml:space="preserve">Allowed value for </w:t>
            </w:r>
            <w:proofErr w:type="spellStart"/>
            <w:r w:rsidRPr="00736CB9">
              <w:rPr>
                <w:rFonts w:cs="Arial"/>
                <w:sz w:val="16"/>
                <w:szCs w:val="16"/>
              </w:rPr>
              <w:t>dateType</w:t>
            </w:r>
            <w:proofErr w:type="spellEnd"/>
            <w:r w:rsidRPr="00736CB9">
              <w:rPr>
                <w:rFonts w:cs="Arial"/>
                <w:sz w:val="16"/>
                <w:szCs w:val="16"/>
              </w:rPr>
              <w:t xml:space="preserve">: </w:t>
            </w:r>
            <w:proofErr w:type="spellStart"/>
            <w:r w:rsidRPr="00736CB9">
              <w:rPr>
                <w:rFonts w:cs="Arial"/>
                <w:sz w:val="16"/>
                <w:szCs w:val="16"/>
              </w:rPr>
              <w:t>nextUpdate</w:t>
            </w:r>
            <w:proofErr w:type="spellEnd"/>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575" w:name="_Hlk86073999"/>
            <w:proofErr w:type="spellStart"/>
            <w:r w:rsidRPr="00061045">
              <w:rPr>
                <w:sz w:val="16"/>
                <w:szCs w:val="16"/>
              </w:rPr>
              <w:t>userDefinedMaintenanceFrequency</w:t>
            </w:r>
            <w:bookmarkEnd w:id="575"/>
            <w:proofErr w:type="spellEnd"/>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TM_PeriodDuration</w:t>
            </w:r>
            <w:proofErr w:type="spellEnd"/>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proofErr w:type="spellStart"/>
      <w:r>
        <w:lastRenderedPageBreak/>
        <w:t>MD_MaintenanceFrequencyCode</w:t>
      </w:r>
      <w:proofErr w:type="spellEnd"/>
    </w:p>
    <w:p w14:paraId="370FCCFA" w14:textId="77777777" w:rsidR="009B03AF" w:rsidRDefault="009B03AF" w:rsidP="00C128E3">
      <w:pPr>
        <w:spacing w:after="120" w:line="240" w:lineRule="auto"/>
      </w:pPr>
      <w:bookmarkStart w:id="576"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576"/>
          <w:p w14:paraId="743776B2" w14:textId="77777777" w:rsidR="009B03AF" w:rsidRPr="00736CB9" w:rsidRDefault="009B03AF" w:rsidP="00C128E3">
            <w:pPr>
              <w:snapToGrid w:val="0"/>
              <w:spacing w:before="60" w:after="60" w:line="240" w:lineRule="auto"/>
              <w:jc w:val="left"/>
              <w:rPr>
                <w:b/>
                <w:sz w:val="16"/>
                <w:szCs w:val="16"/>
              </w:rPr>
            </w:pPr>
            <w:r w:rsidRPr="00736CB9">
              <w:rPr>
                <w:b/>
                <w:sz w:val="16"/>
                <w:szCs w:val="16"/>
              </w:rPr>
              <w:t>Role Name</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MD_MaintenanceFrequencyCode</w:t>
            </w:r>
            <w:proofErr w:type="spellEnd"/>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S-100 is restricted to only the following values from the ISO 19115-1 </w:t>
            </w:r>
            <w:proofErr w:type="spellStart"/>
            <w:r w:rsidRPr="00736CB9">
              <w:rPr>
                <w:bCs/>
                <w:sz w:val="16"/>
                <w:szCs w:val="16"/>
              </w:rPr>
              <w:t>codelist</w:t>
            </w:r>
            <w:proofErr w:type="spellEnd"/>
            <w:r w:rsidRPr="00736CB9">
              <w:rPr>
                <w:bCs/>
                <w:sz w:val="16"/>
                <w:szCs w:val="16"/>
              </w:rPr>
              <w: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asNeeded</w:t>
            </w:r>
            <w:proofErr w:type="spellEnd"/>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proofErr w:type="spellStart"/>
      <w:r w:rsidRPr="00382BE3">
        <w:t>PT_Locale</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PT_Locale</w:t>
            </w:r>
            <w:proofErr w:type="spellEnd"/>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LanguageCode</w:t>
            </w:r>
            <w:proofErr w:type="spellEnd"/>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CountryCode</w:t>
            </w:r>
            <w:proofErr w:type="spellEnd"/>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characterEncoding</w:t>
            </w:r>
            <w:proofErr w:type="spellEnd"/>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MD_CharacterSetCode</w:t>
            </w:r>
            <w:proofErr w:type="spellEnd"/>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577" w:name="_Toc510784370"/>
      <w:bookmarkStart w:id="578" w:name="_Toc510785519"/>
      <w:bookmarkStart w:id="579" w:name="_Toc225065171"/>
      <w:bookmarkStart w:id="580" w:name="_Toc439685328"/>
      <w:bookmarkStart w:id="581" w:name="_Toc225648314"/>
      <w:bookmarkEnd w:id="577"/>
      <w:bookmarkEnd w:id="578"/>
      <w:r w:rsidRPr="008A6F2A">
        <w:t xml:space="preserve">The class </w:t>
      </w:r>
      <w:proofErr w:type="spellStart"/>
      <w:r w:rsidRPr="008A6F2A">
        <w:t>PT_Locale</w:t>
      </w:r>
      <w:proofErr w:type="spellEnd"/>
      <w:r w:rsidRPr="008A6F2A">
        <w:t xml:space="preserve"> is defined in ISO 19115-1. </w:t>
      </w:r>
      <w:proofErr w:type="spellStart"/>
      <w:r w:rsidRPr="008A6F2A">
        <w:t>LanguageCode</w:t>
      </w:r>
      <w:proofErr w:type="spellEnd"/>
      <w:r w:rsidRPr="008A6F2A">
        <w:t xml:space="preserve">, </w:t>
      </w:r>
      <w:proofErr w:type="spellStart"/>
      <w:r w:rsidRPr="008A6F2A">
        <w:t>CountryCode</w:t>
      </w:r>
      <w:proofErr w:type="spellEnd"/>
      <w:r w:rsidRPr="008A6F2A">
        <w:t xml:space="preserve">, and </w:t>
      </w:r>
      <w:proofErr w:type="spellStart"/>
      <w:r w:rsidRPr="008A6F2A">
        <w:t>MD_CharacterSetCode</w:t>
      </w:r>
      <w:proofErr w:type="spellEnd"/>
      <w:r w:rsidRPr="008A6F2A">
        <w:t xml:space="preserve"> are ISO </w:t>
      </w:r>
      <w:proofErr w:type="spellStart"/>
      <w:r w:rsidRPr="008A6F2A">
        <w:t>codelists</w:t>
      </w:r>
      <w:proofErr w:type="spellEnd"/>
      <w:r w:rsidRPr="008A6F2A">
        <w:t xml:space="preserve">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582" w:name="_Toc121374484"/>
      <w:r w:rsidRPr="008A6F2A">
        <w:rPr>
          <w:lang w:eastAsia="en-GB"/>
        </w:rPr>
        <w:t>Language</w:t>
      </w:r>
      <w:bookmarkEnd w:id="579"/>
      <w:bookmarkEnd w:id="580"/>
      <w:bookmarkEnd w:id="581"/>
      <w:bookmarkEnd w:id="582"/>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583" w:name="_Toc225648365"/>
      <w:bookmarkStart w:id="584"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585" w:name="_Toc439685329"/>
      <w:bookmarkStart w:id="586" w:name="_Toc121374485"/>
      <w:r w:rsidRPr="008A6F2A">
        <w:rPr>
          <w:rFonts w:eastAsia="Times New Roman" w:cs="Arial"/>
          <w:lang w:eastAsia="en-US"/>
        </w:rPr>
        <w:lastRenderedPageBreak/>
        <w:t>ANNEX A - Data Classification and Encoding Guide</w:t>
      </w:r>
      <w:bookmarkEnd w:id="585"/>
      <w:bookmarkEnd w:id="586"/>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587" w:name="_Toc121374486"/>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587"/>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588" w:name="_Toc207617007"/>
      <w:bookmarkStart w:id="589" w:name="_Toc225648366"/>
      <w:bookmarkStart w:id="590" w:name="_Toc225065223"/>
      <w:bookmarkStart w:id="591" w:name="_Toc121374487"/>
      <w:bookmarkEnd w:id="583"/>
      <w:bookmarkEnd w:id="584"/>
      <w:r w:rsidRPr="008A6F2A">
        <w:t>Introduction</w:t>
      </w:r>
      <w:bookmarkEnd w:id="588"/>
      <w:bookmarkEnd w:id="589"/>
      <w:bookmarkEnd w:id="590"/>
      <w:bookmarkEnd w:id="591"/>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592" w:name="_Toc439685331"/>
      <w:r w:rsidRPr="008A6F2A">
        <w:rPr>
          <w:b/>
          <w:sz w:val="22"/>
          <w:szCs w:val="22"/>
          <w:lang w:eastAsia="en-US"/>
        </w:rPr>
        <w:t xml:space="preserve">Dataset </w:t>
      </w:r>
      <w:bookmarkEnd w:id="592"/>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 xml:space="preserve">|--&lt;0..1&gt;-IACS (*2): Information Association Codes </w:t>
      </w:r>
      <w:proofErr w:type="spellStart"/>
      <w:r w:rsidRPr="0076198D">
        <w:rPr>
          <w:rFonts w:cs="Courier New"/>
          <w:lang w:val="fr-FR"/>
        </w:rPr>
        <w:t>field</w:t>
      </w:r>
      <w:proofErr w:type="spellEnd"/>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77777777" w:rsidR="00E73EDF" w:rsidRPr="008A6F2A" w:rsidRDefault="007653F1" w:rsidP="00C128E3">
            <w:pPr>
              <w:pStyle w:val="Small"/>
              <w:spacing w:before="40" w:after="40"/>
              <w:jc w:val="both"/>
            </w:pPr>
            <w:r w:rsidRPr="008A6F2A">
              <w:t>‘S-100 Part 10a’</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3EE7316A" w:rsidR="00E73EDF" w:rsidRPr="008A6F2A" w:rsidRDefault="007653F1" w:rsidP="00C128E3">
            <w:pPr>
              <w:pStyle w:val="Small"/>
              <w:spacing w:before="40" w:after="40"/>
              <w:jc w:val="both"/>
            </w:pPr>
            <w:r w:rsidRPr="008A6F2A">
              <w:t>“</w:t>
            </w:r>
            <w:r w:rsidR="001A786D">
              <w:t>5.0</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5BDF9916" w:rsidR="00E73EDF" w:rsidRPr="008A6F2A" w:rsidRDefault="007653F1" w:rsidP="003B2962">
            <w:pPr>
              <w:pStyle w:val="Small"/>
              <w:spacing w:before="40" w:after="40"/>
              <w:jc w:val="both"/>
            </w:pPr>
            <w:r w:rsidRPr="008A6F2A">
              <w:t>“INT.IHO.S-101.1.</w:t>
            </w:r>
            <w:r w:rsidR="003B2962">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359BB191" w:rsidR="00E73EDF" w:rsidRPr="008A6F2A" w:rsidRDefault="007653F1" w:rsidP="003B2962">
            <w:pPr>
              <w:pStyle w:val="Small"/>
              <w:spacing w:before="40" w:after="40"/>
              <w:jc w:val="both"/>
            </w:pPr>
            <w:r w:rsidRPr="008A6F2A">
              <w:t>“1.</w:t>
            </w:r>
            <w:r w:rsidR="003B2962">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593" w:name="_Toc225065224"/>
            <w:bookmarkStart w:id="594" w:name="_Toc207617017"/>
            <w:bookmarkStart w:id="595"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596" w:name="_Toc207617030"/>
            <w:bookmarkEnd w:id="593"/>
            <w:bookmarkEnd w:id="594"/>
            <w:bookmarkEnd w:id="595"/>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597" w:name="_Toc207617037"/>
      <w:bookmarkEnd w:id="596"/>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597"/>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598"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598"/>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599"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lastRenderedPageBreak/>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599"/>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600" w:name="_Toc207617075"/>
      <w:bookmarkStart w:id="601" w:name="_Toc225648375"/>
      <w:bookmarkStart w:id="602"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00"/>
          <w:bookmarkEnd w:id="601"/>
          <w:bookmarkEnd w:id="602"/>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603" w:name="_Toc225648376"/>
      <w:bookmarkStart w:id="604" w:name="_Toc207617076"/>
      <w:bookmarkStart w:id="605"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03"/>
          <w:bookmarkEnd w:id="604"/>
          <w:bookmarkEnd w:id="605"/>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5630E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522ACE">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 xml:space="preserve">{120} – </w:t>
            </w:r>
            <w:proofErr w:type="spellStart"/>
            <w:r w:rsidRPr="009932F8">
              <w:rPr>
                <w:lang w:val="fr-FR"/>
              </w:rPr>
              <w:t>Curve</w:t>
            </w:r>
            <w:proofErr w:type="spellEnd"/>
          </w:p>
          <w:p w14:paraId="4DCCDD19" w14:textId="77777777" w:rsidR="00D224F5" w:rsidRPr="009932F8" w:rsidRDefault="00D224F5" w:rsidP="00522ACE">
            <w:pPr>
              <w:pStyle w:val="Small"/>
              <w:spacing w:before="0"/>
              <w:jc w:val="both"/>
              <w:rPr>
                <w:lang w:val="fr-FR"/>
              </w:rPr>
            </w:pPr>
            <w:r w:rsidRPr="009932F8">
              <w:rPr>
                <w:lang w:val="fr-FR"/>
              </w:rPr>
              <w:t xml:space="preserve">{125} – Composite </w:t>
            </w:r>
            <w:proofErr w:type="spellStart"/>
            <w:r w:rsidRPr="009932F8">
              <w:rPr>
                <w:lang w:val="fr-FR"/>
              </w:rPr>
              <w:t>Curve</w:t>
            </w:r>
            <w:proofErr w:type="spellEnd"/>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5630EA">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5630EA">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5630EA">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2CD772FB" w14:textId="77777777" w:rsidR="00E73EDF" w:rsidRPr="008A6F2A" w:rsidRDefault="007653F1" w:rsidP="005630EA">
            <w:pPr>
              <w:pStyle w:val="Small"/>
              <w:tabs>
                <w:tab w:val="left" w:pos="584"/>
              </w:tabs>
              <w:spacing w:before="40" w:after="40"/>
              <w:jc w:val="both"/>
            </w:pPr>
            <w:r w:rsidRPr="008A6F2A">
              <w:t>Denominator of the largest scale for which the feature type can be depicted by the referenced spatial feature.</w:t>
            </w:r>
          </w:p>
          <w:p w14:paraId="6062E37E" w14:textId="4AB21B61" w:rsidR="00E73EDF" w:rsidRPr="008A6F2A" w:rsidRDefault="007653F1" w:rsidP="005630EA">
            <w:pPr>
              <w:pStyle w:val="Small"/>
              <w:tabs>
                <w:tab w:val="left" w:pos="584"/>
              </w:tabs>
              <w:spacing w:before="40" w:after="40"/>
              <w:jc w:val="both"/>
            </w:pPr>
            <w:r w:rsidRPr="008A6F2A">
              <w:t>If the value is 0 it does not apply</w:t>
            </w:r>
          </w:p>
        </w:tc>
      </w:tr>
      <w:tr w:rsidR="00E73EDF" w:rsidRPr="008A6F2A" w14:paraId="1326F89B" w14:textId="77777777" w:rsidTr="005630EA">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E73EDF" w:rsidRPr="008A6F2A" w:rsidRDefault="007653F1" w:rsidP="005630EA">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E73EDF" w:rsidRPr="008A6F2A" w:rsidRDefault="007653F1" w:rsidP="005630EA">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A1AA6ED" w14:textId="77777777" w:rsidR="00E73EDF" w:rsidRPr="008A6F2A" w:rsidRDefault="007653F1" w:rsidP="005630EA">
            <w:pPr>
              <w:pStyle w:val="Small"/>
              <w:tabs>
                <w:tab w:val="left" w:pos="584"/>
              </w:tabs>
              <w:spacing w:before="40" w:after="40"/>
              <w:jc w:val="both"/>
            </w:pPr>
            <w:r w:rsidRPr="008A6F2A">
              <w:t>Denominator of the smallest scale for which the feature type can be depicted by the referenced spatial feature.</w:t>
            </w:r>
          </w:p>
          <w:p w14:paraId="6B82C75C" w14:textId="2DD140D7" w:rsidR="00E73EDF" w:rsidRPr="008A6F2A" w:rsidRDefault="007653F1" w:rsidP="005630EA">
            <w:pPr>
              <w:pStyle w:val="Small"/>
              <w:tabs>
                <w:tab w:val="left" w:pos="584"/>
              </w:tabs>
              <w:spacing w:before="40" w:after="40"/>
              <w:jc w:val="both"/>
            </w:pPr>
            <w:r w:rsidRPr="008A6F2A">
              <w:t>If the value is 2</w:t>
            </w:r>
            <w:r w:rsidRPr="008A6F2A">
              <w:rPr>
                <w:vertAlign w:val="superscript"/>
              </w:rPr>
              <w:t>32</w:t>
            </w:r>
            <w:r w:rsidRPr="008A6F2A">
              <w:t>-1 it does not apply</w:t>
            </w:r>
          </w:p>
        </w:tc>
      </w:tr>
      <w:tr w:rsidR="00E73EDF" w:rsidRPr="008A6F2A" w14:paraId="7A9B9502" w14:textId="77777777" w:rsidTr="005630EA">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606" w:name="_Toc207617079"/>
      <w:bookmarkStart w:id="607" w:name="_Toc225648378"/>
      <w:bookmarkStart w:id="608" w:name="_Toc225065235"/>
    </w:p>
    <w:p w14:paraId="5C72A606" w14:textId="36362316" w:rsidR="00925F98" w:rsidRPr="00F2456F" w:rsidRDefault="00925F98" w:rsidP="00925F98">
      <w:pPr>
        <w:pStyle w:val="ListContinue2"/>
        <w:numPr>
          <w:ilvl w:val="2"/>
          <w:numId w:val="37"/>
        </w:numPr>
        <w:tabs>
          <w:tab w:val="clear" w:pos="432"/>
        </w:tabs>
        <w:spacing w:before="120" w:after="120" w:line="240" w:lineRule="auto"/>
        <w:rPr>
          <w:b/>
          <w:lang w:eastAsia="en-US"/>
        </w:rPr>
      </w:pPr>
      <w:r w:rsidRPr="00925F98">
        <w:rPr>
          <w:b/>
          <w:lang w:eastAsia="en-US"/>
        </w:rPr>
        <w:lastRenderedPageBreak/>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06"/>
          <w:bookmarkEnd w:id="607"/>
          <w:bookmarkEnd w:id="608"/>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xml:space="preserve">|          |-&lt;0..1&gt;-COCC (3): </w:t>
      </w:r>
      <w:proofErr w:type="spellStart"/>
      <w:r w:rsidRPr="008A6F2A">
        <w:rPr>
          <w:rFonts w:ascii="Courier" w:eastAsia="Times New Roman" w:hAnsi="Courier" w:cs="Arial"/>
          <w:lang w:val="de-DE" w:eastAsia="en-US"/>
        </w:rPr>
        <w:t>Coordinate</w:t>
      </w:r>
      <w:proofErr w:type="spellEnd"/>
      <w:r w:rsidRPr="008A6F2A">
        <w:rPr>
          <w:rFonts w:ascii="Courier" w:eastAsia="Times New Roman" w:hAnsi="Courier" w:cs="Arial"/>
          <w:lang w:val="de-DE" w:eastAsia="en-US"/>
        </w:rPr>
        <w:t xml:space="preserv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77777777" w:rsidR="00E73EDF" w:rsidRPr="008A6F2A" w:rsidRDefault="007653F1" w:rsidP="00C128E3">
            <w:pPr>
              <w:pStyle w:val="Small"/>
              <w:spacing w:before="40" w:after="40"/>
            </w:pPr>
            <w:r w:rsidRPr="008A6F2A">
              <w:t>‘S-100 Part 10a’</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387C26A3" w:rsidR="00E73EDF" w:rsidRPr="008A6F2A" w:rsidRDefault="007653F1" w:rsidP="00C128E3">
            <w:pPr>
              <w:pStyle w:val="Small"/>
              <w:spacing w:before="40" w:after="40"/>
            </w:pPr>
            <w:r w:rsidRPr="008A6F2A">
              <w:t>“</w:t>
            </w:r>
            <w:r w:rsidR="008222D6">
              <w:t>5.0</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62EB32FE" w:rsidR="00E73EDF" w:rsidRPr="008A6F2A" w:rsidRDefault="007653F1" w:rsidP="00C128E3">
            <w:pPr>
              <w:pStyle w:val="Small"/>
              <w:spacing w:before="40" w:after="40"/>
            </w:pPr>
            <w:r w:rsidRPr="008A6F2A">
              <w:t>“INT.IHO.S-101.1.</w:t>
            </w:r>
            <w:r w:rsidR="008222D6">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36538C4E" w:rsidR="00E73EDF" w:rsidRPr="008A6F2A" w:rsidRDefault="007653F1" w:rsidP="00C128E3">
            <w:pPr>
              <w:pStyle w:val="Small"/>
              <w:spacing w:before="40" w:after="40"/>
            </w:pPr>
            <w:r w:rsidRPr="008A6F2A">
              <w:t>“1.</w:t>
            </w:r>
            <w:r w:rsidR="008222D6">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lastRenderedPageBreak/>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lastRenderedPageBreak/>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lastRenderedPageBreak/>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lastRenderedPageBreak/>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184E8D">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proofErr w:type="spellStart"/>
            <w:r w:rsidR="0036276B" w:rsidRPr="009932F8">
              <w:rPr>
                <w:lang w:val="fr-FR"/>
              </w:rPr>
              <w:t>Curve</w:t>
            </w:r>
            <w:proofErr w:type="spellEnd"/>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 xml:space="preserve">Composite </w:t>
            </w:r>
            <w:proofErr w:type="spellStart"/>
            <w:r w:rsidR="0036276B" w:rsidRPr="009932F8">
              <w:rPr>
                <w:lang w:val="fr-FR"/>
              </w:rPr>
              <w:t>Curve</w:t>
            </w:r>
            <w:proofErr w:type="spellEnd"/>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E73EDF" w:rsidRPr="001F69A8" w14:paraId="70253B4F"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E73EDF" w:rsidRPr="001F69A8" w:rsidRDefault="007653F1" w:rsidP="00C128E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E73EDF" w:rsidRPr="001F69A8" w:rsidRDefault="007653F1" w:rsidP="00C128E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3D7C2494" w14:textId="77777777" w:rsidR="00E73EDF" w:rsidRPr="001F69A8" w:rsidRDefault="007653F1" w:rsidP="00C128E3">
            <w:pPr>
              <w:pStyle w:val="Small"/>
              <w:tabs>
                <w:tab w:val="left" w:pos="584"/>
              </w:tabs>
              <w:spacing w:before="40" w:after="40"/>
            </w:pPr>
            <w:r w:rsidRPr="001F69A8">
              <w:t>Denominator of the largest scale for which the feature type can be depicted by the referenced spatial feature.</w:t>
            </w:r>
          </w:p>
          <w:p w14:paraId="5E9408DF" w14:textId="7B0B077A" w:rsidR="00E73EDF" w:rsidRPr="001F69A8" w:rsidRDefault="007653F1" w:rsidP="00C128E3">
            <w:pPr>
              <w:pStyle w:val="Small"/>
              <w:tabs>
                <w:tab w:val="left" w:pos="584"/>
              </w:tabs>
              <w:spacing w:before="40" w:after="40"/>
            </w:pPr>
            <w:r w:rsidRPr="001F69A8">
              <w:t>If the value is 0 it does not apply</w:t>
            </w:r>
          </w:p>
        </w:tc>
      </w:tr>
      <w:tr w:rsidR="00E73EDF" w:rsidRPr="001F69A8" w14:paraId="3C0BC26E"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E73EDF" w:rsidRPr="001F69A8" w:rsidRDefault="007653F1" w:rsidP="00C128E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E73EDF" w:rsidRPr="001F69A8" w:rsidRDefault="007653F1" w:rsidP="00C128E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4753F8" w14:textId="77777777" w:rsidR="00E73EDF" w:rsidRPr="001F69A8" w:rsidRDefault="007653F1" w:rsidP="00C128E3">
            <w:pPr>
              <w:pStyle w:val="Small"/>
              <w:tabs>
                <w:tab w:val="left" w:pos="584"/>
              </w:tabs>
              <w:spacing w:before="40" w:after="40"/>
            </w:pPr>
            <w:r w:rsidRPr="001F69A8">
              <w:t>Denominator of the smallest scale for which the feature type can be depicted by the referenced spatial feature.</w:t>
            </w:r>
          </w:p>
          <w:p w14:paraId="2A6D3EB7" w14:textId="712AD877" w:rsidR="00E73EDF" w:rsidRPr="001F69A8" w:rsidRDefault="007653F1" w:rsidP="00C128E3">
            <w:pPr>
              <w:pStyle w:val="Small"/>
              <w:tabs>
                <w:tab w:val="left" w:pos="584"/>
              </w:tabs>
              <w:spacing w:before="40" w:after="40"/>
            </w:pPr>
            <w:r w:rsidRPr="001F69A8">
              <w:t>If the value is 2</w:t>
            </w:r>
            <w:r w:rsidRPr="001F69A8">
              <w:rPr>
                <w:vertAlign w:val="superscript"/>
              </w:rPr>
              <w:t>32</w:t>
            </w:r>
            <w:r w:rsidRPr="001F69A8">
              <w:t>-1 it does not apply</w:t>
            </w:r>
          </w:p>
        </w:tc>
      </w:tr>
      <w:tr w:rsidR="00E73EDF" w:rsidRPr="001F69A8" w14:paraId="01E0145D"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lastRenderedPageBreak/>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609" w:name="_Toc270580306"/>
      <w:bookmarkStart w:id="610" w:name="_Toc225648381"/>
      <w:bookmarkStart w:id="611"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77777777" w:rsidR="00E73EDF" w:rsidRPr="001F69A8" w:rsidRDefault="007653F1" w:rsidP="00C128E3">
            <w:pPr>
              <w:pStyle w:val="Small"/>
              <w:spacing w:before="40" w:after="40"/>
            </w:pPr>
            <w:r w:rsidRPr="001F69A8">
              <w:t>‘S-100 Part 10a’</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1EA097A2" w:rsidR="00E73EDF" w:rsidRPr="001F69A8" w:rsidRDefault="007653F1" w:rsidP="00C128E3">
            <w:pPr>
              <w:pStyle w:val="Small"/>
              <w:spacing w:before="40" w:after="40"/>
            </w:pPr>
            <w:r w:rsidRPr="001F69A8">
              <w:t>“</w:t>
            </w:r>
            <w:r w:rsidR="00746CF6">
              <w:t>5.0</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11E5EAD6" w:rsidR="00E73EDF" w:rsidRPr="001F69A8" w:rsidRDefault="007653F1" w:rsidP="00C128E3">
            <w:pPr>
              <w:pStyle w:val="Small"/>
              <w:spacing w:before="40" w:after="40"/>
            </w:pPr>
            <w:r w:rsidRPr="001F69A8">
              <w:t>“INT.IHO.S-101.1.</w:t>
            </w:r>
            <w:r w:rsidR="00746CF6">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351DF070" w:rsidR="00E73EDF" w:rsidRPr="001F69A8" w:rsidRDefault="007653F1" w:rsidP="00C128E3">
            <w:pPr>
              <w:pStyle w:val="Small"/>
              <w:spacing w:before="40" w:after="40"/>
            </w:pPr>
            <w:r w:rsidRPr="001F69A8">
              <w:t>“1.</w:t>
            </w:r>
            <w:r w:rsidR="00CD4AAB">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612" w:name="_Toc439685422"/>
      <w:bookmarkStart w:id="613" w:name="_Toc121374488"/>
      <w:bookmarkEnd w:id="609"/>
      <w:bookmarkEnd w:id="610"/>
      <w:bookmarkEnd w:id="611"/>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612"/>
      <w:bookmarkEnd w:id="613"/>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614" w:name="_Toc121374489"/>
      <w:r w:rsidRPr="001F69A8">
        <w:rPr>
          <w:lang w:val="en-US"/>
        </w:rPr>
        <w:lastRenderedPageBreak/>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bookmarkEnd w:id="614"/>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04E9C8A3" w:rsidR="00C20D76" w:rsidRDefault="007B2D1A" w:rsidP="007B2D1A">
      <w:pPr>
        <w:spacing w:before="60" w:after="60" w:line="240" w:lineRule="auto"/>
        <w:rPr>
          <w:rFonts w:cs="Arial"/>
        </w:rPr>
      </w:pPr>
      <w:r w:rsidRPr="007B2D1A">
        <w:rPr>
          <w:rFonts w:cs="Arial"/>
        </w:rPr>
        <w:t xml:space="preserve">An inventory for each </w:t>
      </w:r>
      <w:r w:rsidRPr="007B2D1A">
        <w:rPr>
          <w:rFonts w:cs="Arial"/>
          <w:i/>
          <w:iCs/>
        </w:rPr>
        <w:t>item</w:t>
      </w:r>
      <w:r w:rsidRPr="007B2D1A">
        <w:rPr>
          <w:rFonts w:cs="Arial"/>
        </w:rPr>
        <w:t xml:space="preserve"> </w:t>
      </w:r>
      <w:r w:rsidR="00412A1B">
        <w:rPr>
          <w:rFonts w:cs="Arial"/>
        </w:rPr>
        <w:t xml:space="preserve">(data-coverage) </w:t>
      </w:r>
      <w:r w:rsidRPr="007B2D1A">
        <w:rPr>
          <w:rFonts w:cs="Arial"/>
        </w:rPr>
        <w:t>contains</w:t>
      </w:r>
      <w:r>
        <w:rPr>
          <w:rFonts w:cs="Arial"/>
        </w:rPr>
        <w:t>:</w:t>
      </w:r>
    </w:p>
    <w:p w14:paraId="74A4DCAB" w14:textId="3FFA41DE"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412A1B">
        <w:t>data-</w:t>
      </w:r>
      <w:r w:rsidRPr="007B2D1A">
        <w:t xml:space="preserve">coverage: </w:t>
      </w:r>
      <w:r w:rsidRPr="007B2D1A">
        <w:rPr>
          <w:i/>
          <w:iCs/>
        </w:rPr>
        <w:t>polygon(item)</w:t>
      </w:r>
      <w:r>
        <w:t>;</w:t>
      </w:r>
    </w:p>
    <w:p w14:paraId="7A4DF019" w14:textId="5A274CDF"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proofErr w:type="spellStart"/>
      <w:r w:rsidRPr="007B2D1A">
        <w:rPr>
          <w:i/>
          <w:iCs/>
        </w:rPr>
        <w:t>scaleBands</w:t>
      </w:r>
      <w:proofErr w:type="spellEnd"/>
      <w:r w:rsidRPr="007B2D1A">
        <w:rPr>
          <w:i/>
          <w:iCs/>
        </w:rPr>
        <w:t>(item)</w:t>
      </w:r>
      <w:r>
        <w:t>;</w:t>
      </w:r>
    </w:p>
    <w:p w14:paraId="30BCF35C" w14:textId="5295CDE8"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dataset(item)</w:t>
      </w:r>
      <w:r>
        <w:t>.</w:t>
      </w:r>
    </w:p>
    <w:p w14:paraId="57D9803B" w14:textId="0503930E"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Pr="00AA512C">
        <w:rPr>
          <w:rFonts w:cs="Arial"/>
        </w:rPr>
        <w:t xml:space="preserve"> that can</w:t>
      </w:r>
      <w:r w:rsidR="007B2D1A">
        <w:rPr>
          <w:rFonts w:cs="Arial"/>
        </w:rPr>
        <w:t>:</w:t>
      </w:r>
    </w:p>
    <w:p w14:paraId="4E193385" w14:textId="23E10B57" w:rsidR="007B2D1A" w:rsidRPr="0086129E" w:rsidRDefault="00AA512C" w:rsidP="007B2D1A">
      <w:pPr>
        <w:pStyle w:val="ListParagraph"/>
        <w:numPr>
          <w:ilvl w:val="0"/>
          <w:numId w:val="48"/>
        </w:numPr>
        <w:spacing w:before="60" w:after="60" w:line="240" w:lineRule="auto"/>
        <w:ind w:left="567" w:hanging="283"/>
        <w:contextualSpacing w:val="0"/>
        <w:rPr>
          <w:lang w:val="en-US"/>
        </w:rPr>
      </w:pPr>
      <w:r>
        <w:t xml:space="preserve">Convert a geo-polygon </w:t>
      </w:r>
      <w:r w:rsidRPr="00AA512C">
        <w:rPr>
          <w:i/>
          <w:iCs/>
        </w:rPr>
        <w:t>geo</w:t>
      </w:r>
      <w:r>
        <w:t xml:space="preserve"> to device-polygon: </w:t>
      </w:r>
      <w:r w:rsidRPr="00AA512C">
        <w:rPr>
          <w:i/>
          <w:iCs/>
        </w:rPr>
        <w:t>pro(geo)</w:t>
      </w:r>
      <w:r w:rsidR="007B2D1A">
        <w:t>;</w:t>
      </w:r>
    </w:p>
    <w:p w14:paraId="37DA5839" w14:textId="25880FD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 xml:space="preserve">Convert device-polygons </w:t>
      </w:r>
      <w:r w:rsidRPr="00AA512C">
        <w:rPr>
          <w:i/>
          <w:iCs/>
        </w:rPr>
        <w:t>poly</w:t>
      </w:r>
      <w:r w:rsidRPr="00AA512C">
        <w:t xml:space="preserve"> to geo-polygons: </w:t>
      </w:r>
      <w:r w:rsidRPr="00AA512C">
        <w:rPr>
          <w:i/>
          <w:iCs/>
        </w:rPr>
        <w:t>~pro(poly)</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Scale </w:t>
      </w:r>
      <w:r w:rsidR="002D4E29">
        <w:rPr>
          <w:b/>
          <w:sz w:val="22"/>
          <w:szCs w:val="22"/>
          <w:lang w:eastAsia="en-US"/>
        </w:rPr>
        <w:t>B</w:t>
      </w:r>
      <w:r>
        <w:rPr>
          <w:b/>
          <w:sz w:val="22"/>
          <w:szCs w:val="22"/>
          <w:lang w:eastAsia="en-US"/>
        </w:rPr>
        <w:t>ands</w:t>
      </w:r>
    </w:p>
    <w:p w14:paraId="688D1C9E" w14:textId="4659FBCC" w:rsidR="00AA512C" w:rsidRDefault="00AA512C" w:rsidP="007B2D1A">
      <w:pPr>
        <w:spacing w:after="120" w:line="240" w:lineRule="auto"/>
      </w:pPr>
      <w:r w:rsidRPr="00AA512C">
        <w:t>A lists of scale bands will be used for the algorithm. Each scale band is defined by its minimum and maximum scales and will be accessed by an index.</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14C61355" w:rsidR="00AA512C" w:rsidRDefault="005323C6" w:rsidP="005323C6">
            <w:pPr>
              <w:pStyle w:val="Tabletext9"/>
              <w:jc w:val="center"/>
              <w:rPr>
                <w:b/>
              </w:rPr>
            </w:pPr>
            <w:r>
              <w:rPr>
                <w:b/>
              </w:rPr>
              <w:t>Index</w:t>
            </w:r>
          </w:p>
        </w:tc>
        <w:tc>
          <w:tcPr>
            <w:tcW w:w="2320" w:type="dxa"/>
            <w:shd w:val="clear" w:color="auto" w:fill="D9D9D9" w:themeFill="background1" w:themeFillShade="D9"/>
            <w:vAlign w:val="center"/>
          </w:tcPr>
          <w:p w14:paraId="21079AA1" w14:textId="01225987" w:rsidR="00AA512C" w:rsidRPr="008D0CFF" w:rsidRDefault="00AA512C" w:rsidP="00C942A1">
            <w:pPr>
              <w:pStyle w:val="Tabletext9"/>
              <w:jc w:val="center"/>
              <w:rPr>
                <w:b/>
              </w:rPr>
            </w:pPr>
            <w:r>
              <w:rPr>
                <w:b/>
              </w:rPr>
              <w:t>M</w:t>
            </w:r>
            <w:r w:rsidRPr="008D0CFF">
              <w:rPr>
                <w:b/>
              </w:rPr>
              <w:t xml:space="preserve">inimum </w:t>
            </w:r>
            <w:r w:rsidR="00C942A1">
              <w:rPr>
                <w:b/>
              </w:rPr>
              <w:t>S</w:t>
            </w:r>
            <w:r w:rsidRPr="008D0CFF">
              <w:rPr>
                <w:b/>
              </w:rPr>
              <w:t>cale</w:t>
            </w:r>
          </w:p>
        </w:tc>
        <w:tc>
          <w:tcPr>
            <w:tcW w:w="2320" w:type="dxa"/>
            <w:shd w:val="clear" w:color="auto" w:fill="D9D9D9" w:themeFill="background1" w:themeFillShade="D9"/>
            <w:vAlign w:val="center"/>
          </w:tcPr>
          <w:p w14:paraId="14DD4E86" w14:textId="366A4848" w:rsidR="00AA512C" w:rsidRPr="008D0CFF" w:rsidRDefault="00AA512C" w:rsidP="00C942A1">
            <w:pPr>
              <w:pStyle w:val="Tabletext9"/>
              <w:jc w:val="center"/>
              <w:rPr>
                <w:b/>
              </w:rPr>
            </w:pPr>
            <w:r>
              <w:rPr>
                <w:b/>
              </w:rPr>
              <w:t>M</w:t>
            </w:r>
            <w:r w:rsidRPr="008D0CFF">
              <w:rPr>
                <w:b/>
              </w:rPr>
              <w:t xml:space="preserve">aximum </w:t>
            </w:r>
            <w:r w:rsidR="00C942A1">
              <w:rPr>
                <w:b/>
              </w:rPr>
              <w:t>S</w:t>
            </w:r>
            <w:r w:rsidRPr="008D0CFF">
              <w:rPr>
                <w:b/>
              </w:rPr>
              <w:t>cale</w:t>
            </w:r>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57C688EF" w:rsidR="00AA512C" w:rsidRPr="008D0CFF" w:rsidRDefault="00AA512C" w:rsidP="00AA512C">
            <w:pPr>
              <w:pStyle w:val="Tabletext9"/>
              <w:jc w:val="center"/>
            </w:pPr>
            <w:r>
              <w:t>NULL</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5986BC3A" w:rsidR="00AA512C" w:rsidRPr="008D0CFF" w:rsidRDefault="00AA512C" w:rsidP="00AA512C">
            <w:pPr>
              <w:pStyle w:val="Tabletext9"/>
              <w:jc w:val="left"/>
            </w:pPr>
            <w:r w:rsidRPr="00AA512C">
              <w:t>For all scale smaller than 1:10,000,000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30AAD2FE"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497910" w:rsidRPr="00965081" w:rsidRDefault="00497910" w:rsidP="002D0CD1">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D6A6456" w14:textId="52E2CC2F" w:rsidR="00497910" w:rsidRPr="00965081" w:rsidRDefault="00497910" w:rsidP="002D0CD1">
                            <w:pPr>
                              <w:spacing w:after="60" w:line="240" w:lineRule="auto"/>
                            </w:pPr>
                            <w:r w:rsidRPr="00F60BCC">
                              <w:rPr>
                                <w:b/>
                                <w:bCs/>
                              </w:rPr>
                              <w:t>Input</w:t>
                            </w:r>
                            <w:r>
                              <w:t>:</w:t>
                            </w:r>
                            <w:r w:rsidRPr="00965081">
                              <w:t xml:space="preserve"> A scale </w:t>
                            </w:r>
                          </w:p>
                          <w:p w14:paraId="3597FBA7" w14:textId="77777777" w:rsidR="00497910" w:rsidRDefault="00497910" w:rsidP="002D0CD1">
                            <w:pPr>
                              <w:spacing w:after="60" w:line="240" w:lineRule="auto"/>
                            </w:pPr>
                            <w:r w:rsidRPr="00F60BCC">
                              <w:rPr>
                                <w:b/>
                                <w:bCs/>
                              </w:rPr>
                              <w:t>Output</w:t>
                            </w:r>
                            <w:r w:rsidRPr="00965081">
                              <w:t xml:space="preserve"> The index of the</w:t>
                            </w:r>
                            <w:r>
                              <w:t xml:space="preserve"> scale band </w:t>
                            </w:r>
                          </w:p>
                          <w:p w14:paraId="229E094A" w14:textId="77777777" w:rsidR="00497910" w:rsidRPr="002672EF" w:rsidRDefault="00497910"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proofErr w:type="spellStart"/>
                            <w:r w:rsidRPr="002672EF">
                              <w:rPr>
                                <w:i/>
                                <w:iCs/>
                              </w:rPr>
                              <w:t>maxScale</w:t>
                            </w:r>
                            <w:proofErr w:type="spellEnd"/>
                            <w:r w:rsidRPr="002672EF">
                              <w:rPr>
                                <w:i/>
                                <w:iCs/>
                              </w:rPr>
                              <w:t xml:space="preserve">[1] </w:t>
                            </w:r>
                          </w:p>
                          <w:p w14:paraId="23D72AA2" w14:textId="77777777" w:rsidR="00497910" w:rsidRDefault="00497910" w:rsidP="002D0CD1">
                            <w:pPr>
                              <w:pStyle w:val="ListParagraph"/>
                              <w:numPr>
                                <w:ilvl w:val="1"/>
                                <w:numId w:val="51"/>
                              </w:numPr>
                              <w:spacing w:after="0" w:line="259" w:lineRule="auto"/>
                              <w:jc w:val="left"/>
                            </w:pPr>
                            <w:r w:rsidRPr="002672EF">
                              <w:rPr>
                                <w:b/>
                                <w:bCs/>
                              </w:rPr>
                              <w:t>Return</w:t>
                            </w:r>
                            <w:r>
                              <w:t xml:space="preserve"> 1</w:t>
                            </w:r>
                          </w:p>
                          <w:p w14:paraId="108B5F06" w14:textId="77777777" w:rsidR="00497910" w:rsidRDefault="00497910"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7777777" w:rsidR="00497910" w:rsidRDefault="00497910"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maxScale[index]</m:t>
                              </m:r>
                            </m:oMath>
                            <w:r>
                              <w:t xml:space="preserve"> </w:t>
                            </w:r>
                          </w:p>
                          <w:p w14:paraId="36B67234" w14:textId="77777777" w:rsidR="00497910" w:rsidRDefault="00497910"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497910" w:rsidRPr="00965081" w:rsidRDefault="00497910"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qc9S8xQCAAAnBAAADgAAAAAAAAAAAAAAAAAuAgAAZHJzL2Uyb0RvYy54bWxQSwECLQAUAAYACAAA&#10;ACEAhzHN7t4AAAAHAQAADwAAAAAAAAAAAAAAAABuBAAAZHJzL2Rvd25yZXYueG1sUEsFBgAAAAAE&#10;AAQA8wAAAHkFAAAAAA==&#10;">
                <v:textbox>
                  <w:txbxContent>
                    <w:p w14:paraId="3AB49950" w14:textId="77777777" w:rsidR="00497910" w:rsidRPr="00965081" w:rsidRDefault="00497910" w:rsidP="002D0CD1">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D6A6456" w14:textId="52E2CC2F" w:rsidR="00497910" w:rsidRPr="00965081" w:rsidRDefault="00497910" w:rsidP="002D0CD1">
                      <w:pPr>
                        <w:spacing w:after="60" w:line="240" w:lineRule="auto"/>
                      </w:pPr>
                      <w:r w:rsidRPr="00F60BCC">
                        <w:rPr>
                          <w:b/>
                          <w:bCs/>
                        </w:rPr>
                        <w:t>Input</w:t>
                      </w:r>
                      <w:r>
                        <w:t>:</w:t>
                      </w:r>
                      <w:r w:rsidRPr="00965081">
                        <w:t xml:space="preserve"> A scale </w:t>
                      </w:r>
                    </w:p>
                    <w:p w14:paraId="3597FBA7" w14:textId="77777777" w:rsidR="00497910" w:rsidRDefault="00497910" w:rsidP="002D0CD1">
                      <w:pPr>
                        <w:spacing w:after="60" w:line="240" w:lineRule="auto"/>
                      </w:pPr>
                      <w:r w:rsidRPr="00F60BCC">
                        <w:rPr>
                          <w:b/>
                          <w:bCs/>
                        </w:rPr>
                        <w:t>Output</w:t>
                      </w:r>
                      <w:r w:rsidRPr="00965081">
                        <w:t xml:space="preserve"> The index of the</w:t>
                      </w:r>
                      <w:r>
                        <w:t xml:space="preserve"> scale band </w:t>
                      </w:r>
                    </w:p>
                    <w:p w14:paraId="229E094A" w14:textId="77777777" w:rsidR="00497910" w:rsidRPr="002672EF" w:rsidRDefault="00497910"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proofErr w:type="spellStart"/>
                      <w:r w:rsidRPr="002672EF">
                        <w:rPr>
                          <w:i/>
                          <w:iCs/>
                        </w:rPr>
                        <w:t>maxScale</w:t>
                      </w:r>
                      <w:proofErr w:type="spellEnd"/>
                      <w:r w:rsidRPr="002672EF">
                        <w:rPr>
                          <w:i/>
                          <w:iCs/>
                        </w:rPr>
                        <w:t xml:space="preserve">[1] </w:t>
                      </w:r>
                    </w:p>
                    <w:p w14:paraId="23D72AA2" w14:textId="77777777" w:rsidR="00497910" w:rsidRDefault="00497910" w:rsidP="002D0CD1">
                      <w:pPr>
                        <w:pStyle w:val="ListParagraph"/>
                        <w:numPr>
                          <w:ilvl w:val="1"/>
                          <w:numId w:val="51"/>
                        </w:numPr>
                        <w:spacing w:after="0" w:line="259" w:lineRule="auto"/>
                        <w:jc w:val="left"/>
                      </w:pPr>
                      <w:r w:rsidRPr="002672EF">
                        <w:rPr>
                          <w:b/>
                          <w:bCs/>
                        </w:rPr>
                        <w:t>Return</w:t>
                      </w:r>
                      <w:r>
                        <w:t xml:space="preserve"> 1</w:t>
                      </w:r>
                    </w:p>
                    <w:p w14:paraId="108B5F06" w14:textId="77777777" w:rsidR="00497910" w:rsidRDefault="00497910"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7777777" w:rsidR="00497910" w:rsidRDefault="00497910"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maxScale[index]</m:t>
                        </m:r>
                      </m:oMath>
                      <w:r>
                        <w:t xml:space="preserve"> </w:t>
                      </w:r>
                    </w:p>
                    <w:p w14:paraId="36B67234" w14:textId="77777777" w:rsidR="00497910" w:rsidRDefault="00497910"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497910" w:rsidRPr="00965081" w:rsidRDefault="00497910"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with a scale band:</w:t>
      </w:r>
    </w:p>
    <w:p w14:paraId="3B269460" w14:textId="7F2BE5F4" w:rsidR="002D0CD1" w:rsidRDefault="002D0CD1" w:rsidP="002D0CD1">
      <w:pPr>
        <w:spacing w:after="0" w:line="240" w:lineRule="auto"/>
      </w:pPr>
    </w:p>
    <w:p w14:paraId="4BC5F754" w14:textId="28654FE1" w:rsidR="002D0CD1" w:rsidRDefault="002D0CD1" w:rsidP="007B2D1A">
      <w:pPr>
        <w:spacing w:after="120" w:line="240" w:lineRule="auto"/>
      </w:pPr>
      <w:r w:rsidRPr="009932F8">
        <w:rPr>
          <w:noProof/>
          <w:sz w:val="24"/>
          <w:szCs w:val="24"/>
          <w:lang w:val="fr-FR" w:eastAsia="fr-FR"/>
        </w:rPr>
        <w:lastRenderedPageBreak/>
        <mc:AlternateContent>
          <mc:Choice Requires="wps">
            <w:drawing>
              <wp:anchor distT="45720" distB="45720" distL="114300" distR="114300" simplePos="0" relativeHeight="251663360" behindDoc="0" locked="0" layoutInCell="1" allowOverlap="1" wp14:anchorId="1FB67D15" wp14:editId="2F2F8025">
                <wp:simplePos x="0" y="0"/>
                <wp:positionH relativeFrom="margin">
                  <wp:align>left</wp:align>
                </wp:positionH>
                <wp:positionV relativeFrom="paragraph">
                  <wp:posOffset>403225</wp:posOffset>
                </wp:positionV>
                <wp:extent cx="5878195" cy="2125345"/>
                <wp:effectExtent l="0" t="0" r="27305" b="27305"/>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2125683"/>
                        </a:xfrm>
                        <a:prstGeom prst="rect">
                          <a:avLst/>
                        </a:prstGeom>
                        <a:solidFill>
                          <a:srgbClr val="FFFFFF"/>
                        </a:solidFill>
                        <a:ln w="9525">
                          <a:solidFill>
                            <a:srgbClr val="000000"/>
                          </a:solidFill>
                          <a:miter lim="800000"/>
                          <a:headEnd/>
                          <a:tailEnd/>
                        </a:ln>
                      </wps:spPr>
                      <wps:txbx>
                        <w:txbxContent>
                          <w:p w14:paraId="1417D45E" w14:textId="51CD1CA9" w:rsidR="00497910" w:rsidRDefault="00497910" w:rsidP="00953C01">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r>
                              <w:rPr>
                                <w:i/>
                                <w:iCs/>
                              </w:rPr>
                              <w:t>item</w:t>
                            </w:r>
                            <w:r w:rsidRPr="008371C5">
                              <w:rPr>
                                <w:i/>
                                <w:iCs/>
                              </w:rPr>
                              <w:t>)</w:t>
                            </w:r>
                          </w:p>
                          <w:p w14:paraId="713AD111" w14:textId="11392314" w:rsidR="00497910" w:rsidRDefault="00497910" w:rsidP="00953C01">
                            <w:pPr>
                              <w:spacing w:after="60" w:line="240" w:lineRule="auto"/>
                              <w:ind w:left="709" w:hanging="709"/>
                            </w:pPr>
                            <w:r w:rsidRPr="008371C5">
                              <w:rPr>
                                <w:b/>
                                <w:bCs/>
                              </w:rPr>
                              <w:t>Input</w:t>
                            </w:r>
                            <w:r>
                              <w:t>: Item as a data-coverage</w:t>
                            </w:r>
                          </w:p>
                          <w:p w14:paraId="01D62679" w14:textId="63919909" w:rsidR="00497910" w:rsidRDefault="00497910"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5A936A06" w:rsidR="00497910" w:rsidRDefault="00497910" w:rsidP="00953C01">
                            <w:pPr>
                              <w:pStyle w:val="ListParagraph"/>
                              <w:numPr>
                                <w:ilvl w:val="0"/>
                                <w:numId w:val="52"/>
                              </w:numPr>
                              <w:spacing w:after="60" w:line="240" w:lineRule="auto"/>
                              <w:ind w:left="714" w:hanging="357"/>
                              <w:contextualSpacing w:val="0"/>
                              <w:jc w:val="left"/>
                            </w:pPr>
                            <w:proofErr w:type="spellStart"/>
                            <w:r w:rsidRPr="000705CE">
                              <w:rPr>
                                <w:i/>
                                <w:iCs/>
                              </w:rPr>
                              <w:t>minDS</w:t>
                            </w:r>
                            <w:proofErr w:type="spellEnd"/>
                            <w:r>
                              <w:t xml:space="preserve"> – The minimum display scale of the coverage</w:t>
                            </w:r>
                            <w:r>
                              <w:br/>
                            </w:r>
                            <w:proofErr w:type="spellStart"/>
                            <w:r w:rsidRPr="000705CE">
                              <w:rPr>
                                <w:i/>
                                <w:iCs/>
                              </w:rPr>
                              <w:t>maxDS</w:t>
                            </w:r>
                            <w:proofErr w:type="spellEnd"/>
                            <w:r>
                              <w:t xml:space="preserve"> – The maximum display scale of the coverage</w:t>
                            </w:r>
                          </w:p>
                          <w:p w14:paraId="333458B8" w14:textId="77777777" w:rsidR="00497910" w:rsidRDefault="00497910"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7777777" w:rsidR="00497910" w:rsidRDefault="00497910"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minDS &lt; maxScale[1]</m:t>
                              </m:r>
                            </m:oMath>
                          </w:p>
                          <w:p w14:paraId="7B1A51CB" w14:textId="77777777" w:rsidR="00497910" w:rsidRDefault="00497910"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497910" w:rsidRDefault="00497910" w:rsidP="002D0CD1">
                            <w:pPr>
                              <w:pStyle w:val="ListParagraph"/>
                              <w:numPr>
                                <w:ilvl w:val="0"/>
                                <w:numId w:val="52"/>
                              </w:numPr>
                              <w:spacing w:after="0" w:line="259" w:lineRule="auto"/>
                              <w:jc w:val="left"/>
                            </w:pPr>
                            <w:r w:rsidRPr="00215D9E">
                              <w:rPr>
                                <w:b/>
                                <w:bCs/>
                              </w:rPr>
                              <w:t>For</w:t>
                            </w:r>
                            <w:r>
                              <w:t xml:space="preserve"> index = 2 -&gt; 15</w:t>
                            </w:r>
                          </w:p>
                          <w:p w14:paraId="6F473FEB" w14:textId="77777777" w:rsidR="00497910" w:rsidRDefault="00497910" w:rsidP="002D0CD1">
                            <w:pPr>
                              <w:pStyle w:val="ListParagraph"/>
                              <w:numPr>
                                <w:ilvl w:val="1"/>
                                <w:numId w:val="52"/>
                              </w:numPr>
                              <w:spacing w:after="0" w:line="259" w:lineRule="auto"/>
                              <w:jc w:val="left"/>
                            </w:pPr>
                            <w:r>
                              <w:t xml:space="preserve">If </w:t>
                            </w:r>
                            <m:oMath>
                              <m:r>
                                <w:rPr>
                                  <w:rFonts w:ascii="Cambria Math" w:hAnsi="Cambria Math"/>
                                </w:rPr>
                                <m:t>max(minDS, minScale[index]) &lt; min(maxDS, maxScale[index])</m:t>
                              </m:r>
                            </m:oMath>
                          </w:p>
                          <w:p w14:paraId="1B6C1C99" w14:textId="77777777" w:rsidR="00497910" w:rsidRDefault="00497910"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497910" w:rsidRDefault="00497910"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0;margin-top:31.75pt;width:462.85pt;height:167.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">
                <v:textbox>
                  <w:txbxContent>
                    <w:p w14:paraId="1417D45E" w14:textId="51CD1CA9" w:rsidR="00497910" w:rsidRDefault="00497910" w:rsidP="00953C01">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r>
                        <w:rPr>
                          <w:i/>
                          <w:iCs/>
                        </w:rPr>
                        <w:t>item</w:t>
                      </w:r>
                      <w:r w:rsidRPr="008371C5">
                        <w:rPr>
                          <w:i/>
                          <w:iCs/>
                        </w:rPr>
                        <w:t>)</w:t>
                      </w:r>
                    </w:p>
                    <w:p w14:paraId="713AD111" w14:textId="11392314" w:rsidR="00497910" w:rsidRDefault="00497910" w:rsidP="00953C01">
                      <w:pPr>
                        <w:spacing w:after="60" w:line="240" w:lineRule="auto"/>
                        <w:ind w:left="709" w:hanging="709"/>
                      </w:pPr>
                      <w:r w:rsidRPr="008371C5">
                        <w:rPr>
                          <w:b/>
                          <w:bCs/>
                        </w:rPr>
                        <w:t>Input</w:t>
                      </w:r>
                      <w:r>
                        <w:t>: Item as a data-coverage</w:t>
                      </w:r>
                    </w:p>
                    <w:p w14:paraId="01D62679" w14:textId="63919909" w:rsidR="00497910" w:rsidRDefault="00497910"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5A936A06" w:rsidR="00497910" w:rsidRDefault="00497910" w:rsidP="00953C01">
                      <w:pPr>
                        <w:pStyle w:val="ListParagraph"/>
                        <w:numPr>
                          <w:ilvl w:val="0"/>
                          <w:numId w:val="52"/>
                        </w:numPr>
                        <w:spacing w:after="60" w:line="240" w:lineRule="auto"/>
                        <w:ind w:left="714" w:hanging="357"/>
                        <w:contextualSpacing w:val="0"/>
                        <w:jc w:val="left"/>
                      </w:pPr>
                      <w:proofErr w:type="spellStart"/>
                      <w:r w:rsidRPr="000705CE">
                        <w:rPr>
                          <w:i/>
                          <w:iCs/>
                        </w:rPr>
                        <w:t>minDS</w:t>
                      </w:r>
                      <w:proofErr w:type="spellEnd"/>
                      <w:r>
                        <w:t xml:space="preserve"> – The minimum display scale of the coverage</w:t>
                      </w:r>
                      <w:r>
                        <w:br/>
                      </w:r>
                      <w:proofErr w:type="spellStart"/>
                      <w:r w:rsidRPr="000705CE">
                        <w:rPr>
                          <w:i/>
                          <w:iCs/>
                        </w:rPr>
                        <w:t>maxDS</w:t>
                      </w:r>
                      <w:proofErr w:type="spellEnd"/>
                      <w:r>
                        <w:t xml:space="preserve"> – The maximum display scale of the coverage</w:t>
                      </w:r>
                    </w:p>
                    <w:p w14:paraId="333458B8" w14:textId="77777777" w:rsidR="00497910" w:rsidRDefault="00497910"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7777777" w:rsidR="00497910" w:rsidRDefault="00497910"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minDS &lt; maxScale[1]</m:t>
                        </m:r>
                      </m:oMath>
                    </w:p>
                    <w:p w14:paraId="7B1A51CB" w14:textId="77777777" w:rsidR="00497910" w:rsidRDefault="00497910"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497910" w:rsidRDefault="00497910" w:rsidP="002D0CD1">
                      <w:pPr>
                        <w:pStyle w:val="ListParagraph"/>
                        <w:numPr>
                          <w:ilvl w:val="0"/>
                          <w:numId w:val="52"/>
                        </w:numPr>
                        <w:spacing w:after="0" w:line="259" w:lineRule="auto"/>
                        <w:jc w:val="left"/>
                      </w:pPr>
                      <w:r w:rsidRPr="00215D9E">
                        <w:rPr>
                          <w:b/>
                          <w:bCs/>
                        </w:rPr>
                        <w:t>For</w:t>
                      </w:r>
                      <w:r>
                        <w:t xml:space="preserve"> index = 2 -&gt; 15</w:t>
                      </w:r>
                    </w:p>
                    <w:p w14:paraId="6F473FEB" w14:textId="77777777" w:rsidR="00497910" w:rsidRDefault="00497910" w:rsidP="002D0CD1">
                      <w:pPr>
                        <w:pStyle w:val="ListParagraph"/>
                        <w:numPr>
                          <w:ilvl w:val="1"/>
                          <w:numId w:val="52"/>
                        </w:numPr>
                        <w:spacing w:after="0" w:line="259" w:lineRule="auto"/>
                        <w:jc w:val="left"/>
                      </w:pPr>
                      <w:r>
                        <w:t xml:space="preserve">If </w:t>
                      </w:r>
                      <m:oMath>
                        <m:r>
                          <w:rPr>
                            <w:rFonts w:ascii="Cambria Math" w:hAnsi="Cambria Math"/>
                          </w:rPr>
                          <m:t>max(minDS, minScale[index]) &lt; min(maxDS, maxScale[index])</m:t>
                        </m:r>
                      </m:oMath>
                    </w:p>
                    <w:p w14:paraId="1B6C1C99" w14:textId="77777777" w:rsidR="00497910" w:rsidRDefault="00497910"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497910" w:rsidRDefault="00497910"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an item “data-coverage” with its </w:t>
      </w:r>
      <w:proofErr w:type="spellStart"/>
      <w:r w:rsidRPr="00BD50F8">
        <w:rPr>
          <w:i/>
        </w:rPr>
        <w:t>minScale</w:t>
      </w:r>
      <w:proofErr w:type="spellEnd"/>
      <w:r w:rsidRPr="00BD50F8">
        <w:t xml:space="preserve"> and </w:t>
      </w:r>
      <w:proofErr w:type="spellStart"/>
      <w:r w:rsidRPr="00BD50F8">
        <w:rPr>
          <w:i/>
        </w:rPr>
        <w:t>maxScale</w:t>
      </w:r>
      <w:proofErr w:type="spellEnd"/>
      <w:r w:rsidRPr="00BD50F8">
        <w:t xml:space="preserve"> would be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90F1938" w:rsidR="00712598" w:rsidRDefault="00712598" w:rsidP="007B2D1A">
      <w:pPr>
        <w:spacing w:after="120" w:line="240" w:lineRule="auto"/>
      </w:pPr>
      <w:r w:rsidRPr="00712598">
        <w:t>The next algorithm shows the selection process of the data</w:t>
      </w:r>
      <w:r w:rsidR="00953C01">
        <w:t xml:space="preserve"> coverages</w:t>
      </w:r>
      <w:r w:rsidRPr="00712598">
        <w:t xml:space="preserve">. </w:t>
      </w:r>
    </w:p>
    <w:p w14:paraId="2B8E688E" w14:textId="5AC23DB6" w:rsidR="00712598" w:rsidRDefault="00712598" w:rsidP="007B2D1A">
      <w:pPr>
        <w:spacing w:after="120" w:line="240" w:lineRule="auto"/>
      </w:pPr>
      <w:r w:rsidRPr="00712598">
        <w:t>The idea is to find all data</w:t>
      </w:r>
      <w:r w:rsidR="00953C01">
        <w:t xml:space="preserve"> coverages</w:t>
      </w:r>
      <w:r w:rsidRPr="00712598">
        <w:t xml:space="preserve"> for the scale band that contains the scale parameter and select those which overlap the viewport. The viewport will be then modified in a way that it only defines the part that is still not covered.</w:t>
      </w:r>
    </w:p>
    <w:p w14:paraId="652C32D2" w14:textId="792749B3"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r w:rsidR="00953C01">
        <w:t xml:space="preserve">is </w:t>
      </w:r>
      <w:r w:rsidRPr="00712598">
        <w:t>no more scale band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4096A889" w:rsidR="00712598" w:rsidRDefault="00712598" w:rsidP="00712598">
            <w:pPr>
              <w:spacing w:before="60" w:after="120" w:line="240" w:lineRule="auto"/>
            </w:pPr>
            <w:r w:rsidRPr="00C942A1">
              <w:rPr>
                <w:b/>
                <w:bCs/>
              </w:rPr>
              <w:t>Algorithm</w:t>
            </w:r>
            <w:r w:rsidRPr="00C942A1">
              <w:t xml:space="preserve"> </w:t>
            </w:r>
            <w:proofErr w:type="spellStart"/>
            <w:r w:rsidRPr="00712598">
              <w:rPr>
                <w:i/>
                <w:iCs/>
              </w:rPr>
              <w:t>SelectData</w:t>
            </w:r>
            <w:r w:rsidR="00953C01">
              <w:rPr>
                <w:i/>
                <w:iCs/>
              </w:rPr>
              <w:t>C</w:t>
            </w:r>
            <w:r w:rsidR="006F0A1F">
              <w:rPr>
                <w:i/>
                <w:iCs/>
              </w:rPr>
              <w:t>o</w:t>
            </w:r>
            <w:r w:rsidR="00953C01">
              <w:rPr>
                <w:i/>
                <w:iCs/>
              </w:rPr>
              <w:t>verages</w:t>
            </w:r>
            <w:proofErr w:type="spellEnd"/>
            <w:r>
              <w:t>(</w:t>
            </w:r>
            <w:r w:rsidRPr="00712598">
              <w:rPr>
                <w:i/>
                <w:iCs/>
              </w:rPr>
              <w:t>INV, scale, viewport, pro</w:t>
            </w:r>
            <w:r>
              <w:t>)</w:t>
            </w:r>
          </w:p>
          <w:p w14:paraId="4E66F508" w14:textId="6393C6DC" w:rsidR="00712598" w:rsidRDefault="00712598" w:rsidP="00712598">
            <w:pPr>
              <w:spacing w:before="60" w:after="60" w:line="240" w:lineRule="auto"/>
              <w:ind w:left="597" w:hanging="597"/>
            </w:pPr>
            <w:r w:rsidRPr="00C942A1">
              <w:rPr>
                <w:b/>
                <w:bCs/>
              </w:rPr>
              <w:t>Input</w:t>
            </w:r>
            <w:r>
              <w:t xml:space="preserve">: A inventory </w:t>
            </w:r>
            <w:r w:rsidRPr="00712598">
              <w:rPr>
                <w:i/>
                <w:iCs/>
              </w:rPr>
              <w:t>INV</w:t>
            </w:r>
          </w:p>
          <w:p w14:paraId="5ED32233" w14:textId="4A98C383"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data</w:t>
            </w:r>
            <w:r w:rsidR="00953C01">
              <w:t xml:space="preserve"> coverages</w:t>
            </w:r>
            <w:r>
              <w:t xml:space="preserve"> 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022EB9DF" w:rsidR="00712598" w:rsidRDefault="00712598" w:rsidP="00712598">
            <w:pPr>
              <w:spacing w:before="60" w:after="120" w:line="240" w:lineRule="auto"/>
              <w:ind w:left="595"/>
            </w:pPr>
            <w:r>
              <w:t xml:space="preserve">A projection </w:t>
            </w:r>
            <w:r w:rsidRPr="00712598">
              <w:rPr>
                <w:i/>
                <w:iCs/>
              </w:rPr>
              <w:t>pro</w:t>
            </w:r>
          </w:p>
          <w:p w14:paraId="64D3E6C0" w14:textId="7E5632C3" w:rsidR="00712598" w:rsidRDefault="00712598" w:rsidP="00712598">
            <w:pPr>
              <w:spacing w:before="60" w:after="60" w:line="240" w:lineRule="auto"/>
              <w:rPr>
                <w:i/>
                <w:iCs/>
              </w:rPr>
            </w:pPr>
            <w:r w:rsidRPr="00C942A1">
              <w:rPr>
                <w:b/>
                <w:bCs/>
              </w:rPr>
              <w:t>Output</w:t>
            </w:r>
            <w:r>
              <w:t xml:space="preserve">: A set of inventory items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35A71F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𝑆𝐵</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0A17193D"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Pr="00712598">
              <w:rPr>
                <w:i/>
                <w:iCs/>
              </w:rPr>
              <w:t>item</w:t>
            </w:r>
            <w:r>
              <w:t xml:space="preserve"> in </w:t>
            </w:r>
            <w:r w:rsidRPr="00712598">
              <w:rPr>
                <w:i/>
                <w:iCs/>
              </w:rPr>
              <w:t>INV</w:t>
            </w:r>
          </w:p>
          <w:p w14:paraId="332FE72B" w14:textId="52A5FDE5"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Pr>
                <w:rFonts w:ascii="Cambria Math" w:hAnsi="Cambria Math" w:cs="Cambria Math"/>
              </w:rPr>
              <w:t>𝑆𝐵</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Pr>
                <w:rFonts w:ascii="Cambria Math" w:hAnsi="Cambria Math" w:cs="Cambria Math"/>
              </w:rPr>
              <w:t>𝑖𝑡𝑒𝑚</w:t>
            </w:r>
            <w:r>
              <w:t xml:space="preserve">) </w:t>
            </w:r>
            <w:r>
              <w:rPr>
                <w:rFonts w:ascii="Cambria Math" w:hAnsi="Cambria Math" w:cs="Cambria Math"/>
              </w:rPr>
              <w:t>⋀</w:t>
            </w:r>
            <w:r>
              <w:t xml:space="preserve"> (</w:t>
            </w:r>
            <w:r>
              <w:rPr>
                <w:rFonts w:ascii="Cambria Math" w:hAnsi="Cambria Math" w:cs="Cambria Math"/>
              </w:rPr>
              <w:t>𝑝𝑟𝑜</w:t>
            </w:r>
            <w:r>
              <w:t>(</w:t>
            </w:r>
            <w:r>
              <w:rPr>
                <w:rFonts w:ascii="Cambria Math" w:hAnsi="Cambria Math" w:cs="Cambria Math"/>
              </w:rPr>
              <w:t>𝑝𝑜𝑙𝑦</w:t>
            </w:r>
            <w:r>
              <w:t>(</w:t>
            </w:r>
            <w:r>
              <w:rPr>
                <w:rFonts w:ascii="Cambria Math" w:hAnsi="Cambria Math" w:cs="Cambria Math"/>
              </w:rPr>
              <w:t>𝑖𝑡𝑒𝑚</w:t>
            </w:r>
            <w:r>
              <w:t xml:space="preserve">)) ∩ </w:t>
            </w:r>
            <w:r>
              <w:rPr>
                <w:rFonts w:ascii="Cambria Math" w:hAnsi="Cambria Math" w:cs="Cambria Math"/>
              </w:rPr>
              <w:t>𝑣𝑖𝑒𝑤𝑝𝑜𝑟𝑡</w:t>
            </w:r>
            <w:r>
              <w:t>) ≠ Ø</w:t>
            </w:r>
          </w:p>
          <w:p w14:paraId="450A1228" w14:textId="628C6AD5"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Pr>
                <w:rFonts w:ascii="Cambria Math" w:hAnsi="Cambria Math" w:cs="Cambria Math"/>
              </w:rPr>
              <w:t>𝑖𝑡𝑒𝑚</w:t>
            </w:r>
          </w:p>
          <w:p w14:paraId="547A8670" w14:textId="721F50BA"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Pr>
                <w:rFonts w:ascii="Cambria Math" w:hAnsi="Cambria Math" w:cs="Cambria Math"/>
              </w:rPr>
              <w:t>𝑝𝑟𝑜</w:t>
            </w:r>
            <w:r>
              <w:t>(</w:t>
            </w:r>
            <w:r>
              <w:rPr>
                <w:rFonts w:ascii="Cambria Math" w:hAnsi="Cambria Math" w:cs="Cambria Math"/>
              </w:rPr>
              <w:t>𝑝𝑜𝑙𝑦</w:t>
            </w:r>
            <w:r>
              <w:t>(</w:t>
            </w:r>
            <w:r>
              <w:rPr>
                <w:rFonts w:ascii="Cambria Math" w:hAnsi="Cambria Math" w:cs="Cambria Math"/>
              </w:rPr>
              <w:t>𝑖𝑡𝑒𝑚</w:t>
            </w:r>
            <w:r>
              <w:t>))</w:t>
            </w:r>
          </w:p>
          <w:p w14:paraId="3668D3C0" w14:textId="13840573" w:rsidR="00712598" w:rsidRPr="00712598" w:rsidRDefault="00712598" w:rsidP="00712598">
            <w:pPr>
              <w:pStyle w:val="ListParagraph"/>
              <w:numPr>
                <w:ilvl w:val="1"/>
                <w:numId w:val="50"/>
              </w:numPr>
              <w:spacing w:before="60" w:after="60" w:line="240" w:lineRule="auto"/>
              <w:ind w:left="1164" w:hanging="283"/>
              <w:rPr>
                <w:lang w:val="en-US"/>
              </w:rPr>
            </w:pPr>
            <w:r>
              <w:rPr>
                <w:rFonts w:ascii="Cambria Math" w:hAnsi="Cambria Math" w:cs="Cambria Math"/>
              </w:rPr>
              <w:t>𝑆𝐵</w:t>
            </w:r>
            <w:r>
              <w:t xml:space="preserve"> = </w:t>
            </w:r>
            <w:r>
              <w:rPr>
                <w:rFonts w:ascii="Cambria Math" w:hAnsi="Cambria Math" w:cs="Cambria Math"/>
              </w:rPr>
              <w:t>𝑆𝐵</w:t>
            </w:r>
            <w:r>
              <w:t xml:space="preserve"> – 1</w:t>
            </w:r>
          </w:p>
          <w:p w14:paraId="603F5CE9" w14:textId="7736BC18"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Pr>
                <w:rFonts w:ascii="Cambria Math" w:hAnsi="Cambria Math" w:cs="Cambria Math"/>
              </w:rPr>
              <w:t>𝑆𝐵</w:t>
            </w:r>
            <w:r>
              <w:t xml:space="preserve"> =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7E9FBF37" w:rsidR="00F33B8C" w:rsidRDefault="00F33B8C" w:rsidP="00F33B8C">
            <w:pPr>
              <w:spacing w:before="60" w:after="60" w:line="240" w:lineRule="auto"/>
              <w:jc w:val="left"/>
              <w:rPr>
                <w:lang w:val="en-US"/>
              </w:rPr>
            </w:pPr>
            <w:r>
              <w:t>Create an empty set of inventory items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023F21F9"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SB</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75088ED0" w:rsidR="00F33B8C" w:rsidRDefault="00F33B8C" w:rsidP="00F33B8C">
            <w:pPr>
              <w:spacing w:before="60" w:after="60" w:line="240" w:lineRule="auto"/>
              <w:jc w:val="left"/>
              <w:rPr>
                <w:lang w:val="en-US"/>
              </w:rPr>
            </w:pPr>
            <w:r>
              <w:t>Loop over all items 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lastRenderedPageBreak/>
              <w:t>3.a.i</w:t>
            </w:r>
          </w:p>
        </w:tc>
        <w:tc>
          <w:tcPr>
            <w:tcW w:w="8232" w:type="dxa"/>
          </w:tcPr>
          <w:p w14:paraId="65580C19" w14:textId="246942FA" w:rsidR="00F33B8C" w:rsidRDefault="00F33B8C" w:rsidP="00F33B8C">
            <w:pPr>
              <w:spacing w:before="60" w:after="60" w:line="240" w:lineRule="auto"/>
              <w:jc w:val="left"/>
              <w:rPr>
                <w:lang w:val="en-US"/>
              </w:rPr>
            </w:pPr>
            <w:r>
              <w:t xml:space="preserve">If </w:t>
            </w:r>
            <w:r w:rsidRPr="002D4E29">
              <w:rPr>
                <w:i/>
                <w:iCs/>
              </w:rPr>
              <w:t>SB</w:t>
            </w:r>
            <w:r>
              <w:t xml:space="preserve"> is an element of the scale bands of the item and the projected coverage polygon of the item 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1CDA4855" w:rsidR="00F33B8C" w:rsidRDefault="002D4E29" w:rsidP="00F33B8C">
            <w:pPr>
              <w:spacing w:before="60" w:after="60" w:line="240" w:lineRule="auto"/>
              <w:jc w:val="left"/>
              <w:rPr>
                <w:lang w:val="en-US"/>
              </w:rPr>
            </w:pPr>
            <w:r>
              <w:t xml:space="preserve">Add the item 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198E35A5" w:rsidR="00F33B8C" w:rsidRDefault="002D4E29" w:rsidP="00F33B8C">
            <w:pPr>
              <w:spacing w:before="60" w:after="60" w:line="240" w:lineRule="auto"/>
              <w:jc w:val="left"/>
              <w:rPr>
                <w:lang w:val="en-US"/>
              </w:rPr>
            </w:pPr>
            <w:r>
              <w:t xml:space="preserve">Remove the coverage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2A21B2E2" w:rsidR="00F33B8C" w:rsidRDefault="002D4E29" w:rsidP="00F33B8C">
            <w:pPr>
              <w:spacing w:before="60" w:after="60" w:line="240" w:lineRule="auto"/>
              <w:jc w:val="left"/>
              <w:rPr>
                <w:lang w:val="en-US"/>
              </w:rPr>
            </w:pPr>
            <w:r>
              <w:t xml:space="preserve">Decrement </w:t>
            </w:r>
            <w:r w:rsidRPr="002D4E29">
              <w:rPr>
                <w:i/>
                <w:iCs/>
              </w:rPr>
              <w:t>SB</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08F5CC4C" w:rsidR="00F33B8C" w:rsidRDefault="002D4E29" w:rsidP="00F33B8C">
            <w:pPr>
              <w:spacing w:before="60" w:after="60" w:line="240" w:lineRule="auto"/>
              <w:jc w:val="left"/>
              <w:rPr>
                <w:lang w:val="en-US"/>
              </w:rPr>
            </w:pPr>
            <w:r>
              <w:t xml:space="preserve">If </w:t>
            </w:r>
            <w:r w:rsidRPr="002D4E29">
              <w:rPr>
                <w:i/>
                <w:iCs/>
              </w:rPr>
              <w:t>SB</w:t>
            </w:r>
            <w:r>
              <w:t xml:space="preserve"> equals to zero (No 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EBAA0" w14:textId="77777777" w:rsidR="00BC27C2" w:rsidRDefault="00BC27C2">
      <w:pPr>
        <w:spacing w:after="0" w:line="240" w:lineRule="auto"/>
      </w:pPr>
      <w:r>
        <w:separator/>
      </w:r>
    </w:p>
  </w:endnote>
  <w:endnote w:type="continuationSeparator" w:id="0">
    <w:p w14:paraId="05826750" w14:textId="77777777" w:rsidR="00BC27C2" w:rsidRDefault="00BC2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altName w:val="Times New Roman"/>
    <w:panose1 w:val="020B07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CD6A" w14:textId="68BE1C12" w:rsidR="00497910" w:rsidRPr="007F6DC7" w:rsidRDefault="00497910"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sz w:val="16"/>
      </w:rPr>
      <w:t>March</w:t>
    </w:r>
    <w:r w:rsidRPr="007F6DC7">
      <w:rPr>
        <w:rFonts w:cs="Arial"/>
        <w:sz w:val="16"/>
      </w:rPr>
      <w:t xml:space="preserve"> 20</w:t>
    </w:r>
    <w:r>
      <w:rPr>
        <w:rFonts w:cs="Arial"/>
        <w:sz w:val="16"/>
      </w:rPr>
      <w:t>23</w:t>
    </w:r>
    <w:r w:rsidRPr="007F6DC7">
      <w:rPr>
        <w:rFonts w:cs="Arial"/>
        <w:sz w:val="16"/>
      </w:rPr>
      <w:tab/>
      <w:t>Edition 1.</w:t>
    </w:r>
    <w:r>
      <w:rPr>
        <w:rFonts w:cs="Arial"/>
        <w:sz w:val="16"/>
      </w:rPr>
      <w:t>1</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9251" w14:textId="63F09E67" w:rsidR="00497910" w:rsidRPr="00244A4A" w:rsidRDefault="00497910" w:rsidP="00244A4A">
    <w:pPr>
      <w:pStyle w:val="Footer"/>
      <w:tabs>
        <w:tab w:val="center" w:pos="4536"/>
        <w:tab w:val="right" w:pos="9072"/>
      </w:tabs>
      <w:jc w:val="center"/>
      <w:rPr>
        <w:rFonts w:cs="Arial"/>
        <w:sz w:val="16"/>
      </w:rPr>
    </w:pPr>
    <w:r>
      <w:rPr>
        <w:rFonts w:cs="Arial"/>
        <w:sz w:val="16"/>
      </w:rPr>
      <w:t>S-101</w:t>
    </w:r>
    <w:r>
      <w:rPr>
        <w:rFonts w:cs="Arial"/>
        <w:sz w:val="16"/>
      </w:rPr>
      <w:tab/>
    </w:r>
    <w:r w:rsidR="00A8123D">
      <w:rPr>
        <w:rFonts w:cs="Arial"/>
        <w:sz w:val="16"/>
      </w:rPr>
      <w:t xml:space="preserve">March </w:t>
    </w:r>
    <w:r>
      <w:rPr>
        <w:rFonts w:cs="Arial"/>
        <w:sz w:val="16"/>
      </w:rPr>
      <w:t>202</w:t>
    </w:r>
    <w:r w:rsidR="00A8123D">
      <w:rPr>
        <w:rFonts w:cs="Arial"/>
        <w:sz w:val="16"/>
      </w:rPr>
      <w:t>3</w:t>
    </w:r>
    <w:r>
      <w:rPr>
        <w:rFonts w:cs="Arial"/>
        <w:sz w:val="16"/>
      </w:rPr>
      <w:tab/>
      <w:t>Edition 1.1.0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95AE" w14:textId="1F1FF29A" w:rsidR="00497910" w:rsidRPr="007F6DC7" w:rsidRDefault="00497910" w:rsidP="002C78AB">
    <w:pPr>
      <w:pStyle w:val="Footer"/>
      <w:tabs>
        <w:tab w:val="center" w:pos="4536"/>
        <w:tab w:val="right" w:pos="9072"/>
      </w:tabs>
    </w:pPr>
    <w:r w:rsidRPr="007F6DC7">
      <w:rPr>
        <w:rFonts w:cs="Arial"/>
        <w:sz w:val="16"/>
      </w:rPr>
      <w:t>S-101</w:t>
    </w:r>
    <w:r w:rsidRPr="007F6DC7">
      <w:rPr>
        <w:rFonts w:cs="Arial"/>
        <w:sz w:val="16"/>
      </w:rPr>
      <w:tab/>
    </w:r>
    <w:r>
      <w:rPr>
        <w:rFonts w:cs="Arial"/>
        <w:sz w:val="16"/>
      </w:rPr>
      <w:t>March</w:t>
    </w:r>
    <w:r w:rsidRPr="007F6DC7">
      <w:rPr>
        <w:rFonts w:cs="Arial"/>
        <w:sz w:val="16"/>
      </w:rPr>
      <w:t xml:space="preserve"> 20</w:t>
    </w:r>
    <w:r>
      <w:rPr>
        <w:rFonts w:cs="Arial"/>
        <w:sz w:val="16"/>
      </w:rPr>
      <w:t>23</w:t>
    </w:r>
    <w:r w:rsidRPr="007F6DC7">
      <w:rPr>
        <w:rFonts w:cs="Arial"/>
        <w:sz w:val="16"/>
      </w:rPr>
      <w:tab/>
      <w:t>Edition 1.</w:t>
    </w:r>
    <w:r>
      <w:rPr>
        <w:rFonts w:cs="Arial"/>
        <w:sz w:val="16"/>
      </w:rPr>
      <w:t>1</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8B6B" w14:textId="436CD94A" w:rsidR="00497910" w:rsidRDefault="00497910" w:rsidP="00985790">
    <w:pPr>
      <w:pStyle w:val="Footer"/>
      <w:tabs>
        <w:tab w:val="center" w:pos="6946"/>
        <w:tab w:val="right" w:pos="13892"/>
      </w:tabs>
      <w:rPr>
        <w:rFonts w:cs="Arial"/>
        <w:sz w:val="16"/>
      </w:rPr>
    </w:pPr>
    <w:r>
      <w:rPr>
        <w:rFonts w:cs="Arial"/>
        <w:sz w:val="16"/>
      </w:rPr>
      <w:t>S-101</w:t>
    </w:r>
    <w:r>
      <w:rPr>
        <w:rFonts w:cs="Arial"/>
        <w:sz w:val="16"/>
      </w:rPr>
      <w:tab/>
      <w:t>March 2023</w:t>
    </w:r>
    <w:r>
      <w:rPr>
        <w:rFonts w:cs="Arial"/>
        <w:sz w:val="16"/>
      </w:rPr>
      <w:tab/>
      <w:t>Edition 1.1.0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6F1E6" w14:textId="0022CDA3" w:rsidR="00497910" w:rsidRDefault="00497910" w:rsidP="00985790">
    <w:pPr>
      <w:pStyle w:val="Footer"/>
      <w:tabs>
        <w:tab w:val="center" w:pos="6946"/>
        <w:tab w:val="right" w:pos="13892"/>
      </w:tabs>
      <w:rPr>
        <w:rFonts w:cs="Arial"/>
        <w:sz w:val="16"/>
      </w:rPr>
    </w:pPr>
    <w:r>
      <w:rPr>
        <w:rFonts w:cs="Arial"/>
        <w:sz w:val="16"/>
      </w:rPr>
      <w:t>S-101</w:t>
    </w:r>
    <w:r>
      <w:rPr>
        <w:rFonts w:cs="Arial"/>
        <w:sz w:val="16"/>
      </w:rPr>
      <w:tab/>
      <w:t>March 2023</w:t>
    </w:r>
    <w:r>
      <w:rPr>
        <w:rFonts w:cs="Arial"/>
        <w:sz w:val="16"/>
      </w:rPr>
      <w:tab/>
      <w:t>Edition 1.1.0</w:t>
    </w:r>
  </w:p>
  <w:p w14:paraId="6F88093C" w14:textId="77777777" w:rsidR="00497910" w:rsidRDefault="00497910">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89A2" w14:textId="4D53E731" w:rsidR="00497910" w:rsidRPr="00422D84" w:rsidRDefault="00497910"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sz w:val="16"/>
      </w:rPr>
      <w:t>March 2023</w:t>
    </w:r>
    <w:r>
      <w:rPr>
        <w:rFonts w:cs="Arial"/>
        <w:sz w:val="16"/>
      </w:rPr>
      <w:tab/>
      <w:t>Edition 1.1.0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E871" w14:textId="531BB286" w:rsidR="00497910" w:rsidRPr="00422D84" w:rsidRDefault="00497910" w:rsidP="00422D84">
    <w:pPr>
      <w:pStyle w:val="Footer"/>
      <w:tabs>
        <w:tab w:val="center" w:pos="4536"/>
        <w:tab w:val="right" w:pos="9072"/>
      </w:tabs>
      <w:jc w:val="center"/>
      <w:rPr>
        <w:rFonts w:cs="Arial"/>
        <w:sz w:val="16"/>
      </w:rPr>
    </w:pPr>
    <w:r>
      <w:rPr>
        <w:rFonts w:cs="Arial"/>
        <w:sz w:val="16"/>
      </w:rPr>
      <w:t>S-101</w:t>
    </w:r>
    <w:r>
      <w:rPr>
        <w:rFonts w:cs="Arial"/>
        <w:sz w:val="16"/>
      </w:rPr>
      <w:tab/>
      <w:t>March 2023</w:t>
    </w:r>
    <w:r>
      <w:rPr>
        <w:rFonts w:cs="Arial"/>
        <w:sz w:val="16"/>
      </w:rPr>
      <w:tab/>
      <w:t>Edition 1.1.0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3198" w14:textId="1FE1EF5D" w:rsidR="00497910" w:rsidRPr="00A5577C" w:rsidRDefault="00497910" w:rsidP="00A5577C">
    <w:pPr>
      <w:pStyle w:val="Footer"/>
      <w:tabs>
        <w:tab w:val="center" w:pos="4536"/>
        <w:tab w:val="right" w:pos="9072"/>
      </w:tabs>
      <w:jc w:val="center"/>
      <w:rPr>
        <w:rFonts w:cs="Arial"/>
        <w:sz w:val="16"/>
      </w:rPr>
    </w:pPr>
    <w:r>
      <w:rPr>
        <w:rFonts w:cs="Arial"/>
        <w:sz w:val="16"/>
      </w:rPr>
      <w:t>S-101</w:t>
    </w:r>
    <w:r>
      <w:rPr>
        <w:rFonts w:cs="Arial"/>
        <w:sz w:val="16"/>
      </w:rPr>
      <w:tab/>
      <w:t>March 2023</w:t>
    </w:r>
    <w:r>
      <w:rPr>
        <w:rFonts w:cs="Arial"/>
        <w:sz w:val="16"/>
      </w:rPr>
      <w:tab/>
      <w:t>Edition 1.1.0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A0086" w14:textId="5F64E7B5" w:rsidR="00497910" w:rsidRPr="00A5577C" w:rsidRDefault="00497910" w:rsidP="00A5577C">
    <w:pPr>
      <w:pStyle w:val="Footer"/>
      <w:tabs>
        <w:tab w:val="center" w:pos="4536"/>
        <w:tab w:val="right" w:pos="9072"/>
      </w:tabs>
      <w:jc w:val="center"/>
      <w:rPr>
        <w:rFonts w:cs="Arial"/>
        <w:sz w:val="16"/>
      </w:rPr>
    </w:pPr>
    <w:r>
      <w:rPr>
        <w:rFonts w:cs="Arial"/>
        <w:sz w:val="16"/>
      </w:rPr>
      <w:t>S-101</w:t>
    </w:r>
    <w:r>
      <w:rPr>
        <w:rFonts w:cs="Arial"/>
        <w:sz w:val="16"/>
      </w:rPr>
      <w:tab/>
      <w:t>March</w:t>
    </w:r>
    <w:r w:rsidRPr="00497910">
      <w:rPr>
        <w:rFonts w:cs="Arial"/>
        <w:sz w:val="16"/>
      </w:rPr>
      <w:t xml:space="preserve"> </w:t>
    </w:r>
    <w:r>
      <w:rPr>
        <w:rFonts w:cs="Arial"/>
        <w:sz w:val="16"/>
      </w:rPr>
      <w:t>2023</w:t>
    </w:r>
    <w:r>
      <w:rPr>
        <w:rFonts w:cs="Arial"/>
        <w:sz w:val="16"/>
      </w:rPr>
      <w:tab/>
      <w:t>Edition 1.1.0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2085" w14:textId="6A7344DD" w:rsidR="00497910" w:rsidRPr="00244A4A" w:rsidRDefault="00497910" w:rsidP="00244A4A">
    <w:pPr>
      <w:pStyle w:val="Footer"/>
      <w:tabs>
        <w:tab w:val="center" w:pos="4395"/>
        <w:tab w:val="right" w:pos="8931"/>
      </w:tabs>
      <w:jc w:val="center"/>
      <w:rPr>
        <w:rFonts w:cs="Arial"/>
        <w:sz w:val="16"/>
      </w:rPr>
    </w:pPr>
    <w:r>
      <w:rPr>
        <w:rFonts w:cs="Arial"/>
        <w:sz w:val="16"/>
      </w:rPr>
      <w:t>S-101</w:t>
    </w:r>
    <w:r>
      <w:rPr>
        <w:rFonts w:cs="Arial"/>
        <w:sz w:val="16"/>
      </w:rPr>
      <w:tab/>
    </w:r>
    <w:r w:rsidR="00A8123D">
      <w:rPr>
        <w:rFonts w:cs="Arial"/>
        <w:sz w:val="16"/>
      </w:rPr>
      <w:t>March</w:t>
    </w:r>
    <w:r>
      <w:rPr>
        <w:rFonts w:cs="Arial"/>
        <w:sz w:val="16"/>
      </w:rPr>
      <w:t xml:space="preserve"> 202</w:t>
    </w:r>
    <w:r w:rsidR="00A8123D">
      <w:rPr>
        <w:rFonts w:cs="Arial"/>
        <w:sz w:val="16"/>
      </w:rPr>
      <w:t>3</w:t>
    </w:r>
    <w:r>
      <w:rPr>
        <w:rFonts w:cs="Arial"/>
        <w:sz w:val="16"/>
      </w:rPr>
      <w:tab/>
      <w:t>Edition 1.1.0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5CC96" w14:textId="77777777" w:rsidR="00BC27C2" w:rsidRDefault="00BC27C2">
      <w:pPr>
        <w:spacing w:after="0" w:line="240" w:lineRule="auto"/>
      </w:pPr>
      <w:r>
        <w:separator/>
      </w:r>
    </w:p>
  </w:footnote>
  <w:footnote w:type="continuationSeparator" w:id="0">
    <w:p w14:paraId="638A681A" w14:textId="77777777" w:rsidR="00BC27C2" w:rsidRDefault="00BC27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D072" w14:textId="77777777" w:rsidR="00497910" w:rsidRPr="00D922BD" w:rsidRDefault="00497910"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32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02D6" w14:textId="3A223596" w:rsidR="00497910" w:rsidRPr="007B519C" w:rsidRDefault="00497910"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74</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2E2C" w14:textId="2D3908B6" w:rsidR="00497910" w:rsidRPr="00895567" w:rsidRDefault="00497910"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9932F8">
      <w:rPr>
        <w:rFonts w:eastAsia="Times New Roman" w:cs="Arial"/>
        <w:b w:val="0"/>
        <w:noProof/>
        <w:sz w:val="16"/>
        <w:szCs w:val="16"/>
        <w:lang w:val="en-US" w:eastAsia="en-US"/>
      </w:rPr>
      <w:t>73</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F482" w14:textId="4A826C87" w:rsidR="00497910" w:rsidRPr="00D922BD" w:rsidRDefault="00497910"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v</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3D39" w14:textId="44BC9F86" w:rsidR="00497910" w:rsidRPr="00614FE6" w:rsidRDefault="00497910"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33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24C9" w14:textId="77777777" w:rsidR="00497910" w:rsidRPr="00D922BD" w:rsidRDefault="00497910"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36</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85FC" w14:textId="0B4BAE79" w:rsidR="00497910" w:rsidRPr="00D922BD" w:rsidRDefault="00497910"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35</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7467" w14:textId="54D8E6A6" w:rsidR="00497910" w:rsidRPr="00497910" w:rsidRDefault="00497910"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41EC0" w14:textId="17252583" w:rsidR="00497910" w:rsidRPr="00497910" w:rsidRDefault="00497910"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9932F8">
      <w:rPr>
        <w:rFonts w:eastAsia="Times New Roman" w:cs="Arial"/>
        <w:b w:val="0"/>
        <w:noProof/>
        <w:sz w:val="16"/>
        <w:szCs w:val="16"/>
        <w:lang w:val="en-US" w:eastAsia="en-US"/>
      </w:rPr>
      <w:t>51</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9A8FE" w14:textId="6798FF9C" w:rsidR="00497910" w:rsidRPr="00895567" w:rsidRDefault="00497910"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CE2B0" w14:textId="52E176D7" w:rsidR="00497910" w:rsidRPr="00895567" w:rsidRDefault="00497910"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9932F8">
      <w:rPr>
        <w:rFonts w:eastAsia="Times New Roman" w:cs="Arial"/>
        <w:b w:val="0"/>
        <w:noProof/>
        <w:sz w:val="16"/>
        <w:szCs w:val="16"/>
        <w:lang w:val="en-US" w:eastAsia="en-US"/>
      </w:rPr>
      <w:t>53</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1329392C"/>
    <w:multiLevelType w:val="hybridMultilevel"/>
    <w:tmpl w:val="0654491A"/>
    <w:lvl w:ilvl="0" w:tplc="0413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7" w15:restartNumberingAfterBreak="0">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8"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2"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3"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3"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38" w15:restartNumberingAfterBreak="0">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15:restartNumberingAfterBreak="0">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1"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4E211B"/>
    <w:multiLevelType w:val="hybridMultilevel"/>
    <w:tmpl w:val="747E9C1E"/>
    <w:lvl w:ilvl="0" w:tplc="ABD821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4" w15:restartNumberingAfterBreak="0">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94453798">
    <w:abstractNumId w:val="19"/>
  </w:num>
  <w:num w:numId="2" w16cid:durableId="1563447304">
    <w:abstractNumId w:val="6"/>
  </w:num>
  <w:num w:numId="3" w16cid:durableId="1979260499">
    <w:abstractNumId w:val="21"/>
  </w:num>
  <w:num w:numId="4" w16cid:durableId="593589151">
    <w:abstractNumId w:val="4"/>
  </w:num>
  <w:num w:numId="5" w16cid:durableId="1988850510">
    <w:abstractNumId w:val="3"/>
  </w:num>
  <w:num w:numId="6" w16cid:durableId="1564676358">
    <w:abstractNumId w:val="2"/>
  </w:num>
  <w:num w:numId="7" w16cid:durableId="463933002">
    <w:abstractNumId w:val="1"/>
  </w:num>
  <w:num w:numId="8" w16cid:durableId="1515922942">
    <w:abstractNumId w:val="0"/>
  </w:num>
  <w:num w:numId="9" w16cid:durableId="1457793177">
    <w:abstractNumId w:val="23"/>
  </w:num>
  <w:num w:numId="10" w16cid:durableId="1029254988">
    <w:abstractNumId w:val="18"/>
  </w:num>
  <w:num w:numId="11" w16cid:durableId="346642699">
    <w:abstractNumId w:val="11"/>
  </w:num>
  <w:num w:numId="12" w16cid:durableId="1026254553">
    <w:abstractNumId w:val="29"/>
  </w:num>
  <w:num w:numId="13" w16cid:durableId="1279725967">
    <w:abstractNumId w:val="7"/>
  </w:num>
  <w:num w:numId="14" w16cid:durableId="1654678664">
    <w:abstractNumId w:val="40"/>
  </w:num>
  <w:num w:numId="15" w16cid:durableId="1599370828">
    <w:abstractNumId w:val="37"/>
  </w:num>
  <w:num w:numId="16" w16cid:durableId="1649624664">
    <w:abstractNumId w:val="16"/>
  </w:num>
  <w:num w:numId="17" w16cid:durableId="1224024400">
    <w:abstractNumId w:val="26"/>
  </w:num>
  <w:num w:numId="18" w16cid:durableId="1209031579">
    <w:abstractNumId w:val="43"/>
  </w:num>
  <w:num w:numId="19" w16cid:durableId="1667246979">
    <w:abstractNumId w:val="46"/>
  </w:num>
  <w:num w:numId="20" w16cid:durableId="335575634">
    <w:abstractNumId w:val="12"/>
  </w:num>
  <w:num w:numId="21" w16cid:durableId="1993677972">
    <w:abstractNumId w:val="44"/>
  </w:num>
  <w:num w:numId="22" w16cid:durableId="1045638733">
    <w:abstractNumId w:val="41"/>
  </w:num>
  <w:num w:numId="23" w16cid:durableId="1527447827">
    <w:abstractNumId w:val="25"/>
  </w:num>
  <w:num w:numId="24" w16cid:durableId="786588179">
    <w:abstractNumId w:val="20"/>
  </w:num>
  <w:num w:numId="25" w16cid:durableId="738985203">
    <w:abstractNumId w:val="32"/>
  </w:num>
  <w:num w:numId="26" w16cid:durableId="968557140">
    <w:abstractNumId w:val="32"/>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16cid:durableId="400368731">
    <w:abstractNumId w:val="20"/>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939217137">
    <w:abstractNumId w:val="32"/>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16cid:durableId="1430736621">
    <w:abstractNumId w:val="20"/>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16cid:durableId="1444424962">
    <w:abstractNumId w:val="42"/>
  </w:num>
  <w:num w:numId="31" w16cid:durableId="559097331">
    <w:abstractNumId w:val="10"/>
  </w:num>
  <w:num w:numId="32" w16cid:durableId="2056660328">
    <w:abstractNumId w:val="9"/>
  </w:num>
  <w:num w:numId="33" w16cid:durableId="840773260">
    <w:abstractNumId w:val="33"/>
  </w:num>
  <w:num w:numId="34" w16cid:durableId="139546430">
    <w:abstractNumId w:val="5"/>
  </w:num>
  <w:num w:numId="35" w16cid:durableId="1733385076">
    <w:abstractNumId w:val="30"/>
  </w:num>
  <w:num w:numId="36" w16cid:durableId="354043810">
    <w:abstractNumId w:val="22"/>
  </w:num>
  <w:num w:numId="37" w16cid:durableId="520509232">
    <w:abstractNumId w:val="20"/>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16cid:durableId="545334321">
    <w:abstractNumId w:val="36"/>
  </w:num>
  <w:num w:numId="39" w16cid:durableId="775177915">
    <w:abstractNumId w:val="31"/>
  </w:num>
  <w:num w:numId="40" w16cid:durableId="1178689975">
    <w:abstractNumId w:val="39"/>
  </w:num>
  <w:num w:numId="41" w16cid:durableId="852181406">
    <w:abstractNumId w:val="38"/>
  </w:num>
  <w:num w:numId="42" w16cid:durableId="755594437">
    <w:abstractNumId w:val="35"/>
  </w:num>
  <w:num w:numId="43" w16cid:durableId="557015968">
    <w:abstractNumId w:val="27"/>
  </w:num>
  <w:num w:numId="44" w16cid:durableId="1321732625">
    <w:abstractNumId w:val="45"/>
  </w:num>
  <w:num w:numId="45" w16cid:durableId="2035501042">
    <w:abstractNumId w:val="14"/>
  </w:num>
  <w:num w:numId="46" w16cid:durableId="2138062518">
    <w:abstractNumId w:val="28"/>
  </w:num>
  <w:num w:numId="47" w16cid:durableId="1878001584">
    <w:abstractNumId w:val="17"/>
  </w:num>
  <w:num w:numId="48" w16cid:durableId="1865555136">
    <w:abstractNumId w:val="15"/>
  </w:num>
  <w:num w:numId="49" w16cid:durableId="583685240">
    <w:abstractNumId w:val="24"/>
  </w:num>
  <w:num w:numId="50" w16cid:durableId="1433012926">
    <w:abstractNumId w:val="34"/>
  </w:num>
  <w:num w:numId="51" w16cid:durableId="2040740825">
    <w:abstractNumId w:val="13"/>
  </w:num>
  <w:num w:numId="52" w16cid:durableId="2110420492">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1149"/>
    <w:rsid w:val="00021383"/>
    <w:rsid w:val="00021A37"/>
    <w:rsid w:val="00022641"/>
    <w:rsid w:val="000231CB"/>
    <w:rsid w:val="00024033"/>
    <w:rsid w:val="000240C0"/>
    <w:rsid w:val="000241F3"/>
    <w:rsid w:val="00024544"/>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B75"/>
    <w:rsid w:val="00037650"/>
    <w:rsid w:val="000379ED"/>
    <w:rsid w:val="00040486"/>
    <w:rsid w:val="0004063A"/>
    <w:rsid w:val="00040E13"/>
    <w:rsid w:val="000412A7"/>
    <w:rsid w:val="000414AF"/>
    <w:rsid w:val="000419AB"/>
    <w:rsid w:val="00042462"/>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50E4"/>
    <w:rsid w:val="0007534D"/>
    <w:rsid w:val="0007586B"/>
    <w:rsid w:val="00075928"/>
    <w:rsid w:val="00075BD1"/>
    <w:rsid w:val="00076399"/>
    <w:rsid w:val="00076A6D"/>
    <w:rsid w:val="000771BD"/>
    <w:rsid w:val="000772C2"/>
    <w:rsid w:val="000773A9"/>
    <w:rsid w:val="000777D9"/>
    <w:rsid w:val="00077A8F"/>
    <w:rsid w:val="0008096E"/>
    <w:rsid w:val="00080EBB"/>
    <w:rsid w:val="00081DE0"/>
    <w:rsid w:val="00083C67"/>
    <w:rsid w:val="00084C3B"/>
    <w:rsid w:val="000854BF"/>
    <w:rsid w:val="00086CD9"/>
    <w:rsid w:val="00087A13"/>
    <w:rsid w:val="00090219"/>
    <w:rsid w:val="000907D9"/>
    <w:rsid w:val="00090884"/>
    <w:rsid w:val="00092544"/>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9E5"/>
    <w:rsid w:val="000B3F0A"/>
    <w:rsid w:val="000B3F82"/>
    <w:rsid w:val="000B40A1"/>
    <w:rsid w:val="000B5CE6"/>
    <w:rsid w:val="000B5E64"/>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2616"/>
    <w:rsid w:val="0014297C"/>
    <w:rsid w:val="00143BA6"/>
    <w:rsid w:val="00143BFC"/>
    <w:rsid w:val="00143F82"/>
    <w:rsid w:val="00144C2B"/>
    <w:rsid w:val="00145E4C"/>
    <w:rsid w:val="00145F5F"/>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39F"/>
    <w:rsid w:val="001A0BEA"/>
    <w:rsid w:val="001A1872"/>
    <w:rsid w:val="001A26D0"/>
    <w:rsid w:val="001A272F"/>
    <w:rsid w:val="001A296F"/>
    <w:rsid w:val="001A2E9A"/>
    <w:rsid w:val="001A37DE"/>
    <w:rsid w:val="001A3F1B"/>
    <w:rsid w:val="001A4188"/>
    <w:rsid w:val="001A5953"/>
    <w:rsid w:val="001A5C72"/>
    <w:rsid w:val="001A5DE3"/>
    <w:rsid w:val="001A6B2A"/>
    <w:rsid w:val="001A7087"/>
    <w:rsid w:val="001A732E"/>
    <w:rsid w:val="001A786D"/>
    <w:rsid w:val="001B012C"/>
    <w:rsid w:val="001B03BC"/>
    <w:rsid w:val="001B0609"/>
    <w:rsid w:val="001B11E9"/>
    <w:rsid w:val="001B121A"/>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6B4F"/>
    <w:rsid w:val="001E78CA"/>
    <w:rsid w:val="001F0D95"/>
    <w:rsid w:val="001F0DCB"/>
    <w:rsid w:val="001F1025"/>
    <w:rsid w:val="001F127D"/>
    <w:rsid w:val="001F3006"/>
    <w:rsid w:val="001F3E7D"/>
    <w:rsid w:val="001F3F18"/>
    <w:rsid w:val="001F420C"/>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A5D"/>
    <w:rsid w:val="00210A7B"/>
    <w:rsid w:val="002110C1"/>
    <w:rsid w:val="00211B9A"/>
    <w:rsid w:val="00213A2E"/>
    <w:rsid w:val="002149A4"/>
    <w:rsid w:val="00215AB1"/>
    <w:rsid w:val="00221F2B"/>
    <w:rsid w:val="00222B05"/>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3B2B"/>
    <w:rsid w:val="0025415A"/>
    <w:rsid w:val="002543CD"/>
    <w:rsid w:val="002560B5"/>
    <w:rsid w:val="002566AD"/>
    <w:rsid w:val="0025683E"/>
    <w:rsid w:val="00260981"/>
    <w:rsid w:val="00261D89"/>
    <w:rsid w:val="0026275F"/>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D42"/>
    <w:rsid w:val="0028615E"/>
    <w:rsid w:val="00286FF9"/>
    <w:rsid w:val="002875C5"/>
    <w:rsid w:val="0028782C"/>
    <w:rsid w:val="00290AE5"/>
    <w:rsid w:val="00290B09"/>
    <w:rsid w:val="0029276A"/>
    <w:rsid w:val="00292B85"/>
    <w:rsid w:val="00292FF6"/>
    <w:rsid w:val="00293494"/>
    <w:rsid w:val="002944F7"/>
    <w:rsid w:val="002957CE"/>
    <w:rsid w:val="00296401"/>
    <w:rsid w:val="002964C5"/>
    <w:rsid w:val="00296DCE"/>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34AC"/>
    <w:rsid w:val="002B3FDC"/>
    <w:rsid w:val="002B4040"/>
    <w:rsid w:val="002B53B8"/>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1973"/>
    <w:rsid w:val="002E1CB8"/>
    <w:rsid w:val="002E2409"/>
    <w:rsid w:val="002E2BD9"/>
    <w:rsid w:val="002E2FA4"/>
    <w:rsid w:val="002E3794"/>
    <w:rsid w:val="002E3970"/>
    <w:rsid w:val="002E3CDA"/>
    <w:rsid w:val="002E4370"/>
    <w:rsid w:val="002E4F2B"/>
    <w:rsid w:val="002E5BF1"/>
    <w:rsid w:val="002E64BA"/>
    <w:rsid w:val="002E6F40"/>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749F"/>
    <w:rsid w:val="002F74B1"/>
    <w:rsid w:val="003000DC"/>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4223"/>
    <w:rsid w:val="00324E3F"/>
    <w:rsid w:val="00325F61"/>
    <w:rsid w:val="003264BA"/>
    <w:rsid w:val="003275BF"/>
    <w:rsid w:val="0032786B"/>
    <w:rsid w:val="003279E8"/>
    <w:rsid w:val="00327DCB"/>
    <w:rsid w:val="00330739"/>
    <w:rsid w:val="00330C96"/>
    <w:rsid w:val="003314BE"/>
    <w:rsid w:val="003314F4"/>
    <w:rsid w:val="003328B3"/>
    <w:rsid w:val="00334111"/>
    <w:rsid w:val="0033412D"/>
    <w:rsid w:val="003341A0"/>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F9"/>
    <w:rsid w:val="00387500"/>
    <w:rsid w:val="00387B2F"/>
    <w:rsid w:val="00387FEF"/>
    <w:rsid w:val="003904BD"/>
    <w:rsid w:val="0039076C"/>
    <w:rsid w:val="003918DC"/>
    <w:rsid w:val="00392DE2"/>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53C2"/>
    <w:rsid w:val="003B54BD"/>
    <w:rsid w:val="003B5AAF"/>
    <w:rsid w:val="003B6A3E"/>
    <w:rsid w:val="003B6E33"/>
    <w:rsid w:val="003B7530"/>
    <w:rsid w:val="003C0AD2"/>
    <w:rsid w:val="003C0F04"/>
    <w:rsid w:val="003C1182"/>
    <w:rsid w:val="003C11A2"/>
    <w:rsid w:val="003C13F6"/>
    <w:rsid w:val="003C148F"/>
    <w:rsid w:val="003C15DB"/>
    <w:rsid w:val="003C161E"/>
    <w:rsid w:val="003C2904"/>
    <w:rsid w:val="003C306F"/>
    <w:rsid w:val="003C37CA"/>
    <w:rsid w:val="003C3AD1"/>
    <w:rsid w:val="003C4934"/>
    <w:rsid w:val="003C5F50"/>
    <w:rsid w:val="003C60E1"/>
    <w:rsid w:val="003C623E"/>
    <w:rsid w:val="003C635B"/>
    <w:rsid w:val="003C6471"/>
    <w:rsid w:val="003C6D0F"/>
    <w:rsid w:val="003C7801"/>
    <w:rsid w:val="003D1324"/>
    <w:rsid w:val="003D1865"/>
    <w:rsid w:val="003D2F70"/>
    <w:rsid w:val="003D2FE7"/>
    <w:rsid w:val="003D439F"/>
    <w:rsid w:val="003D493D"/>
    <w:rsid w:val="003D5B98"/>
    <w:rsid w:val="003D5E21"/>
    <w:rsid w:val="003D6ACB"/>
    <w:rsid w:val="003D7DFE"/>
    <w:rsid w:val="003E0954"/>
    <w:rsid w:val="003E16EF"/>
    <w:rsid w:val="003E1F76"/>
    <w:rsid w:val="003E2A65"/>
    <w:rsid w:val="003E3721"/>
    <w:rsid w:val="003E4117"/>
    <w:rsid w:val="003E42F3"/>
    <w:rsid w:val="003E474A"/>
    <w:rsid w:val="003E4959"/>
    <w:rsid w:val="003E6A70"/>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11E1"/>
    <w:rsid w:val="00491561"/>
    <w:rsid w:val="0049250B"/>
    <w:rsid w:val="00492EEB"/>
    <w:rsid w:val="00492FFC"/>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DEA"/>
    <w:rsid w:val="004B138B"/>
    <w:rsid w:val="004B1DAB"/>
    <w:rsid w:val="004B20D2"/>
    <w:rsid w:val="004B21FD"/>
    <w:rsid w:val="004B244F"/>
    <w:rsid w:val="004B316D"/>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4D9F"/>
    <w:rsid w:val="004C502E"/>
    <w:rsid w:val="004C6407"/>
    <w:rsid w:val="004C6D35"/>
    <w:rsid w:val="004C71B1"/>
    <w:rsid w:val="004C7DE3"/>
    <w:rsid w:val="004D0264"/>
    <w:rsid w:val="004D032C"/>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71F4"/>
    <w:rsid w:val="005601BD"/>
    <w:rsid w:val="005606AC"/>
    <w:rsid w:val="00561696"/>
    <w:rsid w:val="00561EFC"/>
    <w:rsid w:val="00562FEF"/>
    <w:rsid w:val="005630EA"/>
    <w:rsid w:val="00564BCB"/>
    <w:rsid w:val="00565108"/>
    <w:rsid w:val="005651FF"/>
    <w:rsid w:val="00565423"/>
    <w:rsid w:val="0056560E"/>
    <w:rsid w:val="00565A9C"/>
    <w:rsid w:val="00565E2E"/>
    <w:rsid w:val="00567193"/>
    <w:rsid w:val="00567A63"/>
    <w:rsid w:val="00570D40"/>
    <w:rsid w:val="005715D8"/>
    <w:rsid w:val="00572468"/>
    <w:rsid w:val="005729B5"/>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F86"/>
    <w:rsid w:val="005948F3"/>
    <w:rsid w:val="005954EC"/>
    <w:rsid w:val="005958F8"/>
    <w:rsid w:val="00595A33"/>
    <w:rsid w:val="005964F6"/>
    <w:rsid w:val="00596942"/>
    <w:rsid w:val="00596C59"/>
    <w:rsid w:val="00596CE7"/>
    <w:rsid w:val="00596E97"/>
    <w:rsid w:val="005974DC"/>
    <w:rsid w:val="005975B2"/>
    <w:rsid w:val="00597DCF"/>
    <w:rsid w:val="005A157C"/>
    <w:rsid w:val="005A1812"/>
    <w:rsid w:val="005A30FF"/>
    <w:rsid w:val="005A4351"/>
    <w:rsid w:val="005A540D"/>
    <w:rsid w:val="005A5D26"/>
    <w:rsid w:val="005A5D39"/>
    <w:rsid w:val="005A687C"/>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39"/>
    <w:rsid w:val="005D750F"/>
    <w:rsid w:val="005D7AEC"/>
    <w:rsid w:val="005D7B18"/>
    <w:rsid w:val="005E0678"/>
    <w:rsid w:val="005E0DFB"/>
    <w:rsid w:val="005E12DF"/>
    <w:rsid w:val="005E1463"/>
    <w:rsid w:val="005E1594"/>
    <w:rsid w:val="005E1B00"/>
    <w:rsid w:val="005E27CA"/>
    <w:rsid w:val="005E3C90"/>
    <w:rsid w:val="005E4F4E"/>
    <w:rsid w:val="005E5ABF"/>
    <w:rsid w:val="005E62F8"/>
    <w:rsid w:val="005E656F"/>
    <w:rsid w:val="005E6828"/>
    <w:rsid w:val="005E6D54"/>
    <w:rsid w:val="005E709A"/>
    <w:rsid w:val="005F0237"/>
    <w:rsid w:val="005F0731"/>
    <w:rsid w:val="005F0964"/>
    <w:rsid w:val="005F120E"/>
    <w:rsid w:val="005F185E"/>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70B8"/>
    <w:rsid w:val="006C0461"/>
    <w:rsid w:val="006C04CC"/>
    <w:rsid w:val="006C07F1"/>
    <w:rsid w:val="006C0D25"/>
    <w:rsid w:val="006C0EB8"/>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66FF"/>
    <w:rsid w:val="006F7019"/>
    <w:rsid w:val="006F7237"/>
    <w:rsid w:val="006F79DA"/>
    <w:rsid w:val="006F7A93"/>
    <w:rsid w:val="00700A00"/>
    <w:rsid w:val="00700F3D"/>
    <w:rsid w:val="007014B8"/>
    <w:rsid w:val="00702037"/>
    <w:rsid w:val="007020A7"/>
    <w:rsid w:val="007028DE"/>
    <w:rsid w:val="00703037"/>
    <w:rsid w:val="00703D59"/>
    <w:rsid w:val="00703EC6"/>
    <w:rsid w:val="0070434D"/>
    <w:rsid w:val="00704544"/>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E3F"/>
    <w:rsid w:val="00736821"/>
    <w:rsid w:val="007372C1"/>
    <w:rsid w:val="00737566"/>
    <w:rsid w:val="007405A3"/>
    <w:rsid w:val="00740E6B"/>
    <w:rsid w:val="00741043"/>
    <w:rsid w:val="00741BA0"/>
    <w:rsid w:val="00741C68"/>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BA2"/>
    <w:rsid w:val="00753E8D"/>
    <w:rsid w:val="007547BF"/>
    <w:rsid w:val="00755A48"/>
    <w:rsid w:val="007606DE"/>
    <w:rsid w:val="00761202"/>
    <w:rsid w:val="0076149D"/>
    <w:rsid w:val="0076198D"/>
    <w:rsid w:val="007622DD"/>
    <w:rsid w:val="00762607"/>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E18"/>
    <w:rsid w:val="007B3E5A"/>
    <w:rsid w:val="007B4746"/>
    <w:rsid w:val="007B4939"/>
    <w:rsid w:val="007B4A6B"/>
    <w:rsid w:val="007B4FED"/>
    <w:rsid w:val="007B519C"/>
    <w:rsid w:val="007B5400"/>
    <w:rsid w:val="007B6FFA"/>
    <w:rsid w:val="007B7337"/>
    <w:rsid w:val="007B750E"/>
    <w:rsid w:val="007C0C80"/>
    <w:rsid w:val="007C0CF4"/>
    <w:rsid w:val="007C13EE"/>
    <w:rsid w:val="007C151D"/>
    <w:rsid w:val="007C1591"/>
    <w:rsid w:val="007C2003"/>
    <w:rsid w:val="007C260A"/>
    <w:rsid w:val="007C29A0"/>
    <w:rsid w:val="007C3756"/>
    <w:rsid w:val="007C4910"/>
    <w:rsid w:val="007C4A38"/>
    <w:rsid w:val="007C4F3F"/>
    <w:rsid w:val="007C5196"/>
    <w:rsid w:val="007C5738"/>
    <w:rsid w:val="007C57CA"/>
    <w:rsid w:val="007C6250"/>
    <w:rsid w:val="007C62F7"/>
    <w:rsid w:val="007C6390"/>
    <w:rsid w:val="007C691C"/>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A42"/>
    <w:rsid w:val="007F420D"/>
    <w:rsid w:val="007F4433"/>
    <w:rsid w:val="007F44B9"/>
    <w:rsid w:val="007F4AAD"/>
    <w:rsid w:val="007F4D8E"/>
    <w:rsid w:val="007F5602"/>
    <w:rsid w:val="007F6365"/>
    <w:rsid w:val="007F6DC7"/>
    <w:rsid w:val="007F7E71"/>
    <w:rsid w:val="00800F5C"/>
    <w:rsid w:val="008018B3"/>
    <w:rsid w:val="00801D6F"/>
    <w:rsid w:val="00803830"/>
    <w:rsid w:val="00803860"/>
    <w:rsid w:val="00803B42"/>
    <w:rsid w:val="0080400F"/>
    <w:rsid w:val="008056C3"/>
    <w:rsid w:val="00810299"/>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617A"/>
    <w:rsid w:val="008262E3"/>
    <w:rsid w:val="00826546"/>
    <w:rsid w:val="00826E7E"/>
    <w:rsid w:val="00826F0F"/>
    <w:rsid w:val="00827146"/>
    <w:rsid w:val="0082721C"/>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EED"/>
    <w:rsid w:val="008621DA"/>
    <w:rsid w:val="00862E9C"/>
    <w:rsid w:val="0086359A"/>
    <w:rsid w:val="0086365C"/>
    <w:rsid w:val="00863EDB"/>
    <w:rsid w:val="008647FE"/>
    <w:rsid w:val="00864E5F"/>
    <w:rsid w:val="00865299"/>
    <w:rsid w:val="008658ED"/>
    <w:rsid w:val="00866DFE"/>
    <w:rsid w:val="008672B2"/>
    <w:rsid w:val="0087071B"/>
    <w:rsid w:val="008708FB"/>
    <w:rsid w:val="00871114"/>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13B6"/>
    <w:rsid w:val="008C5B1C"/>
    <w:rsid w:val="008C60E2"/>
    <w:rsid w:val="008C65F7"/>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E007D"/>
    <w:rsid w:val="008E090F"/>
    <w:rsid w:val="008E14BA"/>
    <w:rsid w:val="008E1AA1"/>
    <w:rsid w:val="008E2133"/>
    <w:rsid w:val="008E22AC"/>
    <w:rsid w:val="008E27DD"/>
    <w:rsid w:val="008E2BEC"/>
    <w:rsid w:val="008E2FC2"/>
    <w:rsid w:val="008E3218"/>
    <w:rsid w:val="008E38A3"/>
    <w:rsid w:val="008E441A"/>
    <w:rsid w:val="008E4B09"/>
    <w:rsid w:val="008E5659"/>
    <w:rsid w:val="008E56B7"/>
    <w:rsid w:val="008E6327"/>
    <w:rsid w:val="008E641D"/>
    <w:rsid w:val="008E7585"/>
    <w:rsid w:val="008E7D72"/>
    <w:rsid w:val="008E7D8B"/>
    <w:rsid w:val="008F0E8A"/>
    <w:rsid w:val="008F11F4"/>
    <w:rsid w:val="008F13DD"/>
    <w:rsid w:val="008F1419"/>
    <w:rsid w:val="008F163C"/>
    <w:rsid w:val="008F1A1B"/>
    <w:rsid w:val="008F358F"/>
    <w:rsid w:val="008F455E"/>
    <w:rsid w:val="008F475D"/>
    <w:rsid w:val="008F47C6"/>
    <w:rsid w:val="008F4C16"/>
    <w:rsid w:val="008F4CBD"/>
    <w:rsid w:val="008F5D78"/>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A30"/>
    <w:rsid w:val="00920A87"/>
    <w:rsid w:val="00920D30"/>
    <w:rsid w:val="009215A2"/>
    <w:rsid w:val="009220A1"/>
    <w:rsid w:val="00922DE2"/>
    <w:rsid w:val="0092352C"/>
    <w:rsid w:val="00924C76"/>
    <w:rsid w:val="00925C13"/>
    <w:rsid w:val="00925EC0"/>
    <w:rsid w:val="00925F98"/>
    <w:rsid w:val="00926480"/>
    <w:rsid w:val="0092720F"/>
    <w:rsid w:val="00930B09"/>
    <w:rsid w:val="00930CBD"/>
    <w:rsid w:val="00931353"/>
    <w:rsid w:val="00931793"/>
    <w:rsid w:val="009319E7"/>
    <w:rsid w:val="00932694"/>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81F"/>
    <w:rsid w:val="00961BC7"/>
    <w:rsid w:val="00962062"/>
    <w:rsid w:val="00962114"/>
    <w:rsid w:val="00962982"/>
    <w:rsid w:val="00962FB1"/>
    <w:rsid w:val="009632BD"/>
    <w:rsid w:val="009639F7"/>
    <w:rsid w:val="00964087"/>
    <w:rsid w:val="00964583"/>
    <w:rsid w:val="00964842"/>
    <w:rsid w:val="00966098"/>
    <w:rsid w:val="009677F2"/>
    <w:rsid w:val="00970DE3"/>
    <w:rsid w:val="0097168C"/>
    <w:rsid w:val="00971793"/>
    <w:rsid w:val="009718F9"/>
    <w:rsid w:val="00972F6C"/>
    <w:rsid w:val="009731E5"/>
    <w:rsid w:val="00973289"/>
    <w:rsid w:val="009738B0"/>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E9F"/>
    <w:rsid w:val="00A90599"/>
    <w:rsid w:val="00A91A8A"/>
    <w:rsid w:val="00A91C35"/>
    <w:rsid w:val="00A91F76"/>
    <w:rsid w:val="00A921CC"/>
    <w:rsid w:val="00A92533"/>
    <w:rsid w:val="00A92F06"/>
    <w:rsid w:val="00A937DD"/>
    <w:rsid w:val="00A93E13"/>
    <w:rsid w:val="00A94296"/>
    <w:rsid w:val="00A9450E"/>
    <w:rsid w:val="00A96695"/>
    <w:rsid w:val="00A968CA"/>
    <w:rsid w:val="00A974AE"/>
    <w:rsid w:val="00AA0B98"/>
    <w:rsid w:val="00AA10F5"/>
    <w:rsid w:val="00AA1861"/>
    <w:rsid w:val="00AA2C7F"/>
    <w:rsid w:val="00AA2E57"/>
    <w:rsid w:val="00AA38A3"/>
    <w:rsid w:val="00AA4DED"/>
    <w:rsid w:val="00AA4E0A"/>
    <w:rsid w:val="00AA4EEE"/>
    <w:rsid w:val="00AA512C"/>
    <w:rsid w:val="00AA5787"/>
    <w:rsid w:val="00AA7AD0"/>
    <w:rsid w:val="00AB1980"/>
    <w:rsid w:val="00AB19CC"/>
    <w:rsid w:val="00AB23E6"/>
    <w:rsid w:val="00AB27B9"/>
    <w:rsid w:val="00AB35C8"/>
    <w:rsid w:val="00AB3744"/>
    <w:rsid w:val="00AB3C79"/>
    <w:rsid w:val="00AB3D81"/>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ABD"/>
    <w:rsid w:val="00AF2ADA"/>
    <w:rsid w:val="00AF2CC9"/>
    <w:rsid w:val="00AF2F31"/>
    <w:rsid w:val="00AF3003"/>
    <w:rsid w:val="00AF4C69"/>
    <w:rsid w:val="00AF5526"/>
    <w:rsid w:val="00AF5955"/>
    <w:rsid w:val="00AF7F44"/>
    <w:rsid w:val="00B00210"/>
    <w:rsid w:val="00B0032B"/>
    <w:rsid w:val="00B01F15"/>
    <w:rsid w:val="00B04390"/>
    <w:rsid w:val="00B056AE"/>
    <w:rsid w:val="00B07332"/>
    <w:rsid w:val="00B109EE"/>
    <w:rsid w:val="00B11578"/>
    <w:rsid w:val="00B11FD7"/>
    <w:rsid w:val="00B126F9"/>
    <w:rsid w:val="00B13D1E"/>
    <w:rsid w:val="00B14A1E"/>
    <w:rsid w:val="00B14E7D"/>
    <w:rsid w:val="00B160F9"/>
    <w:rsid w:val="00B16EDD"/>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15D"/>
    <w:rsid w:val="00B33531"/>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931"/>
    <w:rsid w:val="00B4593A"/>
    <w:rsid w:val="00B45CCF"/>
    <w:rsid w:val="00B45F3E"/>
    <w:rsid w:val="00B46419"/>
    <w:rsid w:val="00B473D3"/>
    <w:rsid w:val="00B47FF5"/>
    <w:rsid w:val="00B515B2"/>
    <w:rsid w:val="00B5169D"/>
    <w:rsid w:val="00B52363"/>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4AE"/>
    <w:rsid w:val="00B658F6"/>
    <w:rsid w:val="00B65A22"/>
    <w:rsid w:val="00B6627C"/>
    <w:rsid w:val="00B66BE3"/>
    <w:rsid w:val="00B66D48"/>
    <w:rsid w:val="00B67257"/>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EA2"/>
    <w:rsid w:val="00BB6B3E"/>
    <w:rsid w:val="00BB7845"/>
    <w:rsid w:val="00BC08C1"/>
    <w:rsid w:val="00BC0EDB"/>
    <w:rsid w:val="00BC123E"/>
    <w:rsid w:val="00BC1244"/>
    <w:rsid w:val="00BC1360"/>
    <w:rsid w:val="00BC141A"/>
    <w:rsid w:val="00BC1A74"/>
    <w:rsid w:val="00BC1AEA"/>
    <w:rsid w:val="00BC235D"/>
    <w:rsid w:val="00BC2509"/>
    <w:rsid w:val="00BC27C2"/>
    <w:rsid w:val="00BC2CFE"/>
    <w:rsid w:val="00BC3507"/>
    <w:rsid w:val="00BC3F06"/>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DB0"/>
    <w:rsid w:val="00BF3324"/>
    <w:rsid w:val="00BF3740"/>
    <w:rsid w:val="00BF3B1E"/>
    <w:rsid w:val="00BF3E27"/>
    <w:rsid w:val="00BF4282"/>
    <w:rsid w:val="00BF4308"/>
    <w:rsid w:val="00BF44F5"/>
    <w:rsid w:val="00BF51D5"/>
    <w:rsid w:val="00BF5385"/>
    <w:rsid w:val="00BF57B8"/>
    <w:rsid w:val="00BF6FA3"/>
    <w:rsid w:val="00BF7571"/>
    <w:rsid w:val="00BF7B93"/>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F2A"/>
    <w:rsid w:val="00C43218"/>
    <w:rsid w:val="00C433CB"/>
    <w:rsid w:val="00C43625"/>
    <w:rsid w:val="00C43B21"/>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3D66"/>
    <w:rsid w:val="00CC4246"/>
    <w:rsid w:val="00CC580B"/>
    <w:rsid w:val="00CC6943"/>
    <w:rsid w:val="00CC6C92"/>
    <w:rsid w:val="00CC6EAF"/>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256"/>
    <w:rsid w:val="00CF5510"/>
    <w:rsid w:val="00CF6DB1"/>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83A"/>
    <w:rsid w:val="00D62903"/>
    <w:rsid w:val="00D63DCB"/>
    <w:rsid w:val="00D63F54"/>
    <w:rsid w:val="00D66E3F"/>
    <w:rsid w:val="00D67378"/>
    <w:rsid w:val="00D677D9"/>
    <w:rsid w:val="00D67D82"/>
    <w:rsid w:val="00D7007E"/>
    <w:rsid w:val="00D713FD"/>
    <w:rsid w:val="00D71AB2"/>
    <w:rsid w:val="00D723E5"/>
    <w:rsid w:val="00D72F01"/>
    <w:rsid w:val="00D732F2"/>
    <w:rsid w:val="00D73322"/>
    <w:rsid w:val="00D733A2"/>
    <w:rsid w:val="00D73449"/>
    <w:rsid w:val="00D74595"/>
    <w:rsid w:val="00D74E27"/>
    <w:rsid w:val="00D7535C"/>
    <w:rsid w:val="00D7627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76E4"/>
    <w:rsid w:val="00D912C4"/>
    <w:rsid w:val="00D91F52"/>
    <w:rsid w:val="00D922BD"/>
    <w:rsid w:val="00D9588F"/>
    <w:rsid w:val="00D95B31"/>
    <w:rsid w:val="00D9628D"/>
    <w:rsid w:val="00D97A9D"/>
    <w:rsid w:val="00D97B37"/>
    <w:rsid w:val="00DA15CD"/>
    <w:rsid w:val="00DA1AB7"/>
    <w:rsid w:val="00DA2604"/>
    <w:rsid w:val="00DA28F9"/>
    <w:rsid w:val="00DA3676"/>
    <w:rsid w:val="00DA4B97"/>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30AD"/>
    <w:rsid w:val="00DC35C8"/>
    <w:rsid w:val="00DC39A3"/>
    <w:rsid w:val="00DC42B8"/>
    <w:rsid w:val="00DC5B5A"/>
    <w:rsid w:val="00DC678D"/>
    <w:rsid w:val="00DC684D"/>
    <w:rsid w:val="00DC7010"/>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3934"/>
    <w:rsid w:val="00E24A27"/>
    <w:rsid w:val="00E26D80"/>
    <w:rsid w:val="00E26EE8"/>
    <w:rsid w:val="00E27585"/>
    <w:rsid w:val="00E314A5"/>
    <w:rsid w:val="00E328BC"/>
    <w:rsid w:val="00E33502"/>
    <w:rsid w:val="00E33723"/>
    <w:rsid w:val="00E33781"/>
    <w:rsid w:val="00E33B2E"/>
    <w:rsid w:val="00E343E2"/>
    <w:rsid w:val="00E34467"/>
    <w:rsid w:val="00E34FB5"/>
    <w:rsid w:val="00E35764"/>
    <w:rsid w:val="00E3578E"/>
    <w:rsid w:val="00E357CF"/>
    <w:rsid w:val="00E35BEC"/>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B9A"/>
    <w:rsid w:val="00EA0A58"/>
    <w:rsid w:val="00EA0C98"/>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40C7"/>
    <w:rsid w:val="00EB46C8"/>
    <w:rsid w:val="00EB4BEB"/>
    <w:rsid w:val="00EB4FF9"/>
    <w:rsid w:val="00EB4FFE"/>
    <w:rsid w:val="00EB64B1"/>
    <w:rsid w:val="00EB6638"/>
    <w:rsid w:val="00EB6ECC"/>
    <w:rsid w:val="00EB7952"/>
    <w:rsid w:val="00EC0263"/>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DAE"/>
    <w:rsid w:val="00ED1EB7"/>
    <w:rsid w:val="00ED21EA"/>
    <w:rsid w:val="00ED2241"/>
    <w:rsid w:val="00ED2CEB"/>
    <w:rsid w:val="00ED4882"/>
    <w:rsid w:val="00ED49F2"/>
    <w:rsid w:val="00ED586A"/>
    <w:rsid w:val="00ED5B79"/>
    <w:rsid w:val="00ED6037"/>
    <w:rsid w:val="00ED610B"/>
    <w:rsid w:val="00ED6538"/>
    <w:rsid w:val="00ED6D11"/>
    <w:rsid w:val="00EE117D"/>
    <w:rsid w:val="00EE14C8"/>
    <w:rsid w:val="00EE19A6"/>
    <w:rsid w:val="00EE19DC"/>
    <w:rsid w:val="00EE1D62"/>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C4"/>
    <w:rsid w:val="00F00AD7"/>
    <w:rsid w:val="00F00C88"/>
    <w:rsid w:val="00F00C9F"/>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34E"/>
    <w:rsid w:val="00F2456F"/>
    <w:rsid w:val="00F25C8A"/>
    <w:rsid w:val="00F27314"/>
    <w:rsid w:val="00F27574"/>
    <w:rsid w:val="00F27D32"/>
    <w:rsid w:val="00F27DE7"/>
    <w:rsid w:val="00F30384"/>
    <w:rsid w:val="00F31618"/>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609"/>
    <w:rsid w:val="00F45BFE"/>
    <w:rsid w:val="00F46721"/>
    <w:rsid w:val="00F4682B"/>
    <w:rsid w:val="00F46ADA"/>
    <w:rsid w:val="00F46D35"/>
    <w:rsid w:val="00F470CA"/>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EB5"/>
    <w:rsid w:val="00F74A0D"/>
    <w:rsid w:val="00F74B1A"/>
    <w:rsid w:val="00F7512C"/>
    <w:rsid w:val="00F7563F"/>
    <w:rsid w:val="00F75878"/>
    <w:rsid w:val="00F759A4"/>
    <w:rsid w:val="00F759EE"/>
    <w:rsid w:val="00F75B21"/>
    <w:rsid w:val="00F75BD8"/>
    <w:rsid w:val="00F75BD9"/>
    <w:rsid w:val="00F76A60"/>
    <w:rsid w:val="00F76EEA"/>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6153"/>
    <w:rsid w:val="00FC79B6"/>
    <w:rsid w:val="00FD0D8D"/>
    <w:rsid w:val="00FD1A64"/>
    <w:rsid w:val="00FD21D1"/>
    <w:rsid w:val="00FD27C0"/>
    <w:rsid w:val="00FD284C"/>
    <w:rsid w:val="00FD2B86"/>
    <w:rsid w:val="00FD2DE8"/>
    <w:rsid w:val="00FD32DF"/>
    <w:rsid w:val="00FD51F4"/>
    <w:rsid w:val="00FD63C4"/>
    <w:rsid w:val="00FD75E5"/>
    <w:rsid w:val="00FD7C74"/>
    <w:rsid w:val="00FE09DE"/>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FD3"/>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4097" fillcolor="white">
      <v:fill color="white"/>
    </o:shapedefaults>
    <o:shapelayout v:ext="edit">
      <o:idmap v:ext="edit" data="1"/>
    </o:shapelayout>
  </w:shapeDefaults>
  <w:decimalSymbol w:val="."/>
  <w:listSeparator w:val=","/>
  <w14:docId w14:val="0972D8DB"/>
  <w15:docId w15:val="{11516CD6-F81E-414D-8918-7AE6E098A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0.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39" Type="http://schemas.openxmlformats.org/officeDocument/2006/relationships/hyperlink" Target="http://www.epsg-registr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CE55E8E-FFFB-4E3A-8D0C-0F0E3C2F8677}">
  <ds:schemaRefs>
    <ds:schemaRef ds:uri="http://schemas.openxmlformats.org/officeDocument/2006/bibliography"/>
  </ds:schemaRefs>
</ds:datastoreItem>
</file>

<file path=customXml/itemProps2.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3.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4.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Std</Template>
  <TotalTime>0</TotalTime>
  <Pages>84</Pages>
  <Words>21917</Words>
  <Characters>129699</Characters>
  <Application>Microsoft Office Word</Application>
  <DocSecurity>0</DocSecurity>
  <Lines>1080</Lines>
  <Paragraphs>302</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151314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Jeff Wootton</cp:lastModifiedBy>
  <cp:revision>2</cp:revision>
  <cp:lastPrinted>2022-12-09T14:05:00Z</cp:lastPrinted>
  <dcterms:created xsi:type="dcterms:W3CDTF">2024-04-09T08:06:00Z</dcterms:created>
  <dcterms:modified xsi:type="dcterms:W3CDTF">2024-04-09T08:06:00Z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